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B57158" w14:textId="77777777" w:rsidR="00826BDA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402E714D" w14:textId="0ED16AE9" w:rsidR="006117DA" w:rsidRDefault="006117DA" w:rsidP="006117DA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8"/>
          <w:szCs w:val="28"/>
        </w:rPr>
        <w:t>CO3-ASSESSMENT TOOL1-</w:t>
      </w:r>
      <w:r w:rsidRPr="006117DA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14:paraId="7467AB52" w14:textId="77777777" w:rsidR="00826BDA" w:rsidRDefault="00826BDA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48244C85" w14:textId="3A94F2BE" w:rsidR="00826BD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  </w:t>
      </w:r>
      <w:r>
        <w:rPr>
          <w:rFonts w:ascii="Arial" w:eastAsia="Arial" w:hAnsi="Arial" w:cs="Arial"/>
          <w:b/>
          <w:bCs/>
        </w:rPr>
        <w:tab/>
      </w:r>
      <w:r w:rsidR="006117DA">
        <w:rPr>
          <w:rFonts w:ascii="Arial" w:eastAsia="Arial" w:hAnsi="Arial" w:cs="Arial"/>
          <w:b/>
          <w:bCs/>
        </w:rPr>
        <w:t xml:space="preserve">                                      </w:t>
      </w: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 w:rsidR="006117DA">
        <w:rPr>
          <w:rFonts w:ascii="Arial" w:eastAsia="Arial" w:hAnsi="Arial" w:cs="Arial"/>
          <w:b/>
          <w:bCs/>
        </w:rPr>
        <w:t>09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3985B2A" w14:textId="77777777" w:rsidR="00826BDA" w:rsidRDefault="00826BDA">
      <w:pPr>
        <w:rPr>
          <w:rFonts w:ascii="Arial" w:eastAsia="Arial" w:hAnsi="Arial" w:cs="Arial"/>
          <w:b/>
          <w:bCs/>
        </w:rPr>
      </w:pPr>
    </w:p>
    <w:p w14:paraId="76EE33B8" w14:textId="77777777" w:rsidR="00826BD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66F820F8" wp14:editId="5815BB76">
                <wp:extent cx="5742940" cy="23495"/>
                <wp:effectExtent l="0" t="0" r="0" b="0"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077ADE" w14:textId="77777777" w:rsidR="00826BDA" w:rsidRDefault="00826BD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F820F8" id="Rectangles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&#13;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1077ADE" w14:textId="77777777" w:rsidR="00826BDA" w:rsidRDefault="00826BDA"/>
                  </w:txbxContent>
                </v:textbox>
                <w10:anchorlock/>
              </v:rect>
            </w:pict>
          </mc:Fallback>
        </mc:AlternateContent>
      </w:r>
    </w:p>
    <w:p w14:paraId="2B431567" w14:textId="77777777" w:rsidR="00826BDA" w:rsidRDefault="00826BDA">
      <w:pPr>
        <w:rPr>
          <w:rFonts w:ascii="Arial" w:eastAsia="Arial" w:hAnsi="Arial" w:cs="Arial"/>
          <w:b/>
          <w:bCs/>
        </w:rPr>
      </w:pPr>
    </w:p>
    <w:p w14:paraId="4798D820" w14:textId="77777777" w:rsidR="00826BD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4DA816F2" w14:textId="77777777" w:rsidR="00826BDA" w:rsidRDefault="00826BDA">
      <w:pPr>
        <w:rPr>
          <w:rFonts w:ascii="Arial" w:eastAsia="Arial" w:hAnsi="Arial" w:cs="Arial"/>
          <w:b/>
          <w:bCs/>
        </w:rPr>
      </w:pPr>
    </w:p>
    <w:p w14:paraId="44851B27" w14:textId="77777777" w:rsidR="00826BDA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416F8DD2" w14:textId="77777777" w:rsidR="00826BDA" w:rsidRDefault="00826BDA">
      <w:pPr>
        <w:rPr>
          <w:rFonts w:ascii="Arial" w:eastAsia="Arial" w:hAnsi="Arial" w:cs="Arial"/>
          <w:i/>
          <w:iCs/>
        </w:rPr>
      </w:pPr>
    </w:p>
    <w:p w14:paraId="6FA08548" w14:textId="77777777" w:rsidR="00826BDA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7C260CBF" w14:textId="77777777" w:rsidR="00826BDA" w:rsidRDefault="00826BDA">
      <w:pPr>
        <w:rPr>
          <w:rFonts w:ascii="Arial" w:eastAsia="Arial" w:hAnsi="Arial" w:cs="Arial"/>
          <w:i/>
          <w:iCs/>
        </w:rPr>
      </w:pPr>
    </w:p>
    <w:p w14:paraId="5AC3E350" w14:textId="77777777" w:rsidR="00826BD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4C570E3" wp14:editId="35889832">
                <wp:extent cx="5742940" cy="23495"/>
                <wp:effectExtent l="0" t="0" r="0" b="0"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28D565" w14:textId="77777777" w:rsidR="00826BDA" w:rsidRDefault="00826BD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C570E3" id="Rectangles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&#13;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B28D565" w14:textId="77777777" w:rsidR="00826BDA" w:rsidRDefault="00826BDA"/>
                  </w:txbxContent>
                </v:textbox>
                <w10:anchorlock/>
              </v:rect>
            </w:pict>
          </mc:Fallback>
        </mc:AlternateContent>
      </w:r>
    </w:p>
    <w:p w14:paraId="27F44B81" w14:textId="77777777" w:rsidR="00826BDA" w:rsidRDefault="00826BDA">
      <w:pPr>
        <w:rPr>
          <w:rFonts w:ascii="Arial" w:eastAsia="Arial" w:hAnsi="Arial" w:cs="Arial"/>
        </w:rPr>
      </w:pPr>
    </w:p>
    <w:p w14:paraId="62016CBA" w14:textId="77777777" w:rsidR="00826BDA" w:rsidRDefault="00826BDA">
      <w:pPr>
        <w:rPr>
          <w:rFonts w:ascii="Arial" w:eastAsia="Arial" w:hAnsi="Arial" w:cs="Arial"/>
        </w:rPr>
      </w:pPr>
    </w:p>
    <w:p w14:paraId="6BB505BE" w14:textId="77777777" w:rsidR="00826BD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Marks:40</w:t>
      </w:r>
    </w:p>
    <w:p w14:paraId="21866363" w14:textId="7898C132" w:rsidR="00826BD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   </w:t>
      </w:r>
      <w:r w:rsidR="006117DA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44386F0" wp14:editId="3D9C77AF">
                <wp:extent cx="5742940" cy="23495"/>
                <wp:effectExtent l="0" t="0" r="0" b="0"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122FEC" w14:textId="77777777" w:rsidR="00826BDA" w:rsidRDefault="00826BD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4386F0" id="Rectangles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&#13;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0122FEC" w14:textId="77777777" w:rsidR="00826BDA" w:rsidRDefault="00826BDA"/>
                  </w:txbxContent>
                </v:textbox>
                <w10:anchorlock/>
              </v:rect>
            </w:pict>
          </mc:Fallback>
        </mc:AlternateContent>
      </w:r>
    </w:p>
    <w:p w14:paraId="3B9FA0A9" w14:textId="77777777" w:rsidR="00826BDA" w:rsidRDefault="00826BDA">
      <w:pPr>
        <w:rPr>
          <w:rFonts w:ascii="Arial" w:eastAsia="Arial" w:hAnsi="Arial" w:cs="Arial"/>
          <w:b/>
          <w:bCs/>
        </w:rPr>
      </w:pPr>
    </w:p>
    <w:p w14:paraId="75E3491C" w14:textId="77777777" w:rsidR="00826BDA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2B78AF95" w14:textId="77777777" w:rsidR="00826BDA" w:rsidRDefault="00826BDA">
      <w:pPr>
        <w:rPr>
          <w:rFonts w:ascii="Arial" w:eastAsia="Arial" w:hAnsi="Arial" w:cs="Arial"/>
          <w:i/>
          <w:iCs/>
        </w:rPr>
      </w:pPr>
    </w:p>
    <w:p w14:paraId="4FF4BD12" w14:textId="7F9AD602" w:rsidR="00826BDA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_</w:t>
      </w:r>
      <w:r w:rsidR="00991500">
        <w:rPr>
          <w:rFonts w:ascii="Arial" w:eastAsia="Arial" w:hAnsi="Arial" w:cs="Arial"/>
          <w:i/>
          <w:iCs/>
        </w:rPr>
        <w:t>K</w:t>
      </w:r>
      <w:r w:rsidR="002C6FA1">
        <w:rPr>
          <w:rFonts w:ascii="Arial" w:eastAsia="Arial" w:hAnsi="Arial" w:cs="Arial"/>
          <w:i/>
          <w:iCs/>
        </w:rPr>
        <w:t>.</w:t>
      </w:r>
      <w:r w:rsidR="00991500">
        <w:rPr>
          <w:rFonts w:ascii="Arial" w:eastAsia="Arial" w:hAnsi="Arial" w:cs="Arial"/>
          <w:i/>
          <w:iCs/>
        </w:rPr>
        <w:t>A</w:t>
      </w:r>
      <w:r w:rsidR="000E7E79">
        <w:rPr>
          <w:rFonts w:ascii="Arial" w:eastAsia="Arial" w:hAnsi="Arial" w:cs="Arial"/>
          <w:i/>
          <w:iCs/>
        </w:rPr>
        <w:t>bhishek Dass</w:t>
      </w:r>
      <w:r>
        <w:rPr>
          <w:rFonts w:ascii="Arial" w:eastAsia="Arial" w:hAnsi="Arial" w:cs="Arial"/>
          <w:i/>
          <w:iCs/>
        </w:rPr>
        <w:t>___________________ (Name / Reg No) certify that this submission is my original work and that I have adhered to the guidelines specified for this assessment.</w:t>
      </w:r>
    </w:p>
    <w:p w14:paraId="7B06427D" w14:textId="77777777" w:rsidR="00826BDA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3A31A547" w14:textId="77777777" w:rsidR="00826BDA" w:rsidRDefault="00826BDA">
      <w:pPr>
        <w:rPr>
          <w:rFonts w:ascii="Arial" w:eastAsia="Arial" w:hAnsi="Arial" w:cs="Arial"/>
          <w:i/>
          <w:iCs/>
        </w:rPr>
      </w:pPr>
    </w:p>
    <w:p w14:paraId="1D9E75FA" w14:textId="77777777" w:rsidR="00826BDA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6320C1D9" w14:textId="77777777" w:rsidR="00826BDA" w:rsidRDefault="00000000">
      <w:pPr>
        <w:rPr>
          <w:rFonts w:ascii="Arial" w:eastAsia="Arial" w:hAnsi="Arial" w:cs="Arial"/>
        </w:rPr>
      </w:pPr>
      <w:r>
        <w:br w:type="page"/>
      </w:r>
    </w:p>
    <w:p w14:paraId="7AB98D5A" w14:textId="77777777" w:rsidR="00826BDA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3B70A8A3" w14:textId="77777777" w:rsidR="00826BDA" w:rsidRDefault="00826BDA">
      <w:pPr>
        <w:jc w:val="center"/>
        <w:rPr>
          <w:rFonts w:ascii="Arial" w:eastAsia="Arial" w:hAnsi="Arial" w:cs="Arial"/>
          <w:b/>
          <w:bCs/>
        </w:rPr>
      </w:pPr>
    </w:p>
    <w:p w14:paraId="6C024144" w14:textId="77777777" w:rsidR="00826BDA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CASE STUDY</w:t>
      </w:r>
    </w:p>
    <w:p w14:paraId="2D8EB58E" w14:textId="77777777" w:rsidR="00826BDA" w:rsidRDefault="00826BDA">
      <w:pPr>
        <w:rPr>
          <w:rFonts w:ascii="Arial" w:eastAsia="Arial" w:hAnsi="Arial" w:cs="Arial"/>
        </w:rPr>
      </w:pPr>
    </w:p>
    <w:p w14:paraId="0FF8171E" w14:textId="77777777" w:rsidR="001D603B" w:rsidRDefault="001D603B" w:rsidP="001D603B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Case Study 1 — Smart Medical Diagnosis System</w:t>
      </w:r>
    </w:p>
    <w:p w14:paraId="3B9B92D8" w14:textId="77777777" w:rsidR="001D603B" w:rsidRDefault="001D603B" w:rsidP="001D603B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hospital is designing a rule-based Logical Agent for preliminary patient diagnosis. The system’s knowledge base contains:</w:t>
      </w:r>
    </w:p>
    <w:p w14:paraId="5A5D441B" w14:textId="77777777" w:rsidR="001D603B" w:rsidRDefault="001D603B" w:rsidP="001D603B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I. If a patient has Fever AND Cough → Possible Flu</w:t>
      </w:r>
    </w:p>
    <w:p w14:paraId="470A9F44" w14:textId="77777777" w:rsidR="001D603B" w:rsidRDefault="001D603B" w:rsidP="001D603B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Ii. If a patient has Fever AND Rash → Possible Measles</w:t>
      </w:r>
    </w:p>
    <w:p w14:paraId="7D8CDD46" w14:textId="77777777" w:rsidR="001D603B" w:rsidRDefault="001D603B" w:rsidP="001D603B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Iii. If a patient has Cough AND Breathlessness → Possible Pneumonia</w:t>
      </w:r>
    </w:p>
    <w:p w14:paraId="2011C403" w14:textId="77777777" w:rsidR="001D603B" w:rsidRDefault="001D603B" w:rsidP="001D603B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 Facts about Patient A: Fever = True, Cough = True, Breathlessness = True</w:t>
      </w:r>
    </w:p>
    <w:p w14:paraId="64996B0C" w14:textId="77777777" w:rsidR="001D603B" w:rsidRDefault="001D603B" w:rsidP="001D603B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Represent the above rules and facts precisely using Propositional Logic symbols. Define each symbol used.</w:t>
      </w:r>
      <w:r>
        <w:rPr>
          <w:rFonts w:ascii="Arial" w:eastAsia="Arial" w:hAnsi="Arial" w:cs="Arial"/>
          <w:b/>
          <w:bCs/>
        </w:rPr>
        <w:t xml:space="preserve">  </w:t>
      </w:r>
    </w:p>
    <w:p w14:paraId="6CACA1E5" w14:textId="77777777" w:rsidR="001D603B" w:rsidRDefault="001D603B" w:rsidP="001D603B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Apply Forward Chaining on the knowledge base to derive all possible diagnoses for Patient A. Show each inference step with the rule fired and fact derived.</w:t>
      </w:r>
      <w:r>
        <w:rPr>
          <w:rFonts w:ascii="Arial" w:eastAsia="Arial" w:hAnsi="Arial" w:cs="Arial"/>
          <w:b/>
          <w:bCs/>
        </w:rPr>
        <w:t xml:space="preserve">  </w:t>
      </w:r>
    </w:p>
    <w:p w14:paraId="35CBB5AB" w14:textId="77777777" w:rsidR="001D603B" w:rsidRDefault="001D603B" w:rsidP="001D603B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The goal is to confirm ‘Patient A has Pneumonia.’ Apply Backward Chaining and draw the goal reduction tree to verify this goal.</w:t>
      </w:r>
      <w:r>
        <w:rPr>
          <w:rFonts w:ascii="Arial" w:eastAsia="Arial" w:hAnsi="Arial" w:cs="Arial"/>
          <w:b/>
          <w:bCs/>
        </w:rPr>
        <w:t xml:space="preserve"> </w:t>
      </w:r>
    </w:p>
    <w:p w14:paraId="6305351D" w14:textId="77777777" w:rsidR="001D603B" w:rsidRDefault="001D603B" w:rsidP="001D603B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2 — Autonomous Traffic Management Agent </w:t>
      </w:r>
    </w:p>
    <w:p w14:paraId="59D38B20" w14:textId="77777777" w:rsidR="001D603B" w:rsidRDefault="001D603B" w:rsidP="001D603B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smart city traffic controller uses a FOL-based knowledge base to manage emergency vehicle routing:</w:t>
      </w:r>
    </w:p>
    <w:p w14:paraId="238D328D" w14:textId="77777777" w:rsidR="001D603B" w:rsidRDefault="001D603B" w:rsidP="001D603B">
      <w:pPr>
        <w:numPr>
          <w:ilvl w:val="0"/>
          <w:numId w:val="1"/>
        </w:numPr>
        <w:spacing w:before="40"/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EmergencyType(x) → ClearPath(x)   [Rule 1]</w:t>
      </w:r>
    </w:p>
    <w:p w14:paraId="7AD92296" w14:textId="77777777" w:rsidR="001D603B" w:rsidRDefault="001D603B" w:rsidP="001D603B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 Unicode MS" w:eastAsia="Arial Unicode MS" w:hAnsi="Arial Unicode MS" w:cs="Arial Unicode MS"/>
        </w:rPr>
        <w:t xml:space="preserve">x: ClearPath(x) → GreenSignal(x)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¬RedSignal(x)   [Rule 2]</w:t>
      </w:r>
    </w:p>
    <w:p w14:paraId="7710CCC0" w14:textId="77777777" w:rsidR="001D603B" w:rsidRDefault="001D603B" w:rsidP="001D603B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 </w:t>
      </w: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y: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Behind(x,y)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GreenSignal(y) → Proceed(x)   [Rule 3]</w:t>
      </w:r>
    </w:p>
    <w:p w14:paraId="5A8BD01E" w14:textId="77777777" w:rsidR="001D603B" w:rsidRDefault="001D603B" w:rsidP="001D603B">
      <w:pPr>
        <w:numPr>
          <w:ilvl w:val="0"/>
          <w:numId w:val="1"/>
        </w:numPr>
        <w:spacing w:after="40"/>
        <w:ind w:left="99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Facts: Vehicle(Ambulance), EmergencyType(Ambulance), Vehicle(CarA), Behind(CarA, Ambulance)</w:t>
      </w:r>
    </w:p>
    <w:p w14:paraId="40BBFE2B" w14:textId="77777777" w:rsidR="001D603B" w:rsidRDefault="001D603B" w:rsidP="001D603B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bCs/>
        </w:rPr>
        <w:t xml:space="preserve">  </w:t>
      </w:r>
    </w:p>
    <w:p w14:paraId="07128759" w14:textId="77777777" w:rsidR="001D603B" w:rsidRDefault="001D603B" w:rsidP="001D603B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the Resolution method, prove that ‘Proceed (CarA)’ is true. Convert relevant clauses to CNF and show each resolution step.</w:t>
      </w:r>
      <w:r>
        <w:rPr>
          <w:rFonts w:ascii="Arial" w:eastAsia="Arial" w:hAnsi="Arial" w:cs="Arial"/>
          <w:b/>
          <w:bCs/>
        </w:rPr>
        <w:t xml:space="preserve"> </w:t>
      </w:r>
    </w:p>
    <w:p w14:paraId="6CDF1EFF" w14:textId="77777777" w:rsidR="001D603B" w:rsidRDefault="001D603B" w:rsidP="001D603B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Analyze whether the current FOL knowledge base is sufficient to handle two simultaneous emergency vehicles. Identify what additional rules or facts are needed and justify logically.</w:t>
      </w:r>
      <w:r>
        <w:rPr>
          <w:rFonts w:ascii="Arial" w:eastAsia="Arial" w:hAnsi="Arial" w:cs="Arial"/>
          <w:b/>
          <w:bCs/>
        </w:rPr>
        <w:t xml:space="preserve">  </w:t>
      </w:r>
    </w:p>
    <w:p w14:paraId="46B50948" w14:textId="77777777" w:rsidR="001D603B" w:rsidRDefault="001D603B" w:rsidP="001D603B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3 — Agricultural Expert Reasoning System </w:t>
      </w:r>
    </w:p>
    <w:p w14:paraId="2A31F788" w14:textId="77777777" w:rsidR="001D603B" w:rsidRDefault="001D603B" w:rsidP="001D603B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agricultural advisory logical agent operates with the following propositional knowledge base (KB):</w:t>
      </w:r>
    </w:p>
    <w:p w14:paraId="59F1F738" w14:textId="77777777" w:rsidR="001D603B" w:rsidRDefault="001D603B" w:rsidP="001D603B">
      <w:pPr>
        <w:numPr>
          <w:ilvl w:val="0"/>
          <w:numId w:val="2"/>
        </w:numPr>
        <w:spacing w:before="4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P1: SoilDry → IrrigationNeeded</w:t>
      </w:r>
    </w:p>
    <w:p w14:paraId="32A5FEE1" w14:textId="77777777" w:rsidR="001D603B" w:rsidRDefault="001D603B" w:rsidP="001D603B">
      <w:pPr>
        <w:numPr>
          <w:ilvl w:val="0"/>
          <w:numId w:val="2"/>
        </w:numPr>
      </w:pPr>
      <w:r>
        <w:rPr>
          <w:rFonts w:ascii="Arial" w:eastAsia="Arial" w:hAnsi="Arial" w:cs="Arial"/>
        </w:rPr>
        <w:t xml:space="preserve">P2: IrrigationNeeded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CropWheat → ApplyDripMethod</w:t>
      </w:r>
    </w:p>
    <w:p w14:paraId="252FC7EB" w14:textId="77777777" w:rsidR="001D603B" w:rsidRDefault="001D603B" w:rsidP="001D603B">
      <w:pPr>
        <w:numPr>
          <w:ilvl w:val="0"/>
          <w:numId w:val="2"/>
        </w:numPr>
      </w:pPr>
      <w:r>
        <w:rPr>
          <w:rFonts w:ascii="Arial" w:eastAsia="Arial" w:hAnsi="Arial" w:cs="Arial"/>
        </w:rPr>
        <w:t xml:space="preserve">P3: ¬ApplyDripMethod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CropWheat → CropAtRisk</w:t>
      </w:r>
    </w:p>
    <w:p w14:paraId="35155578" w14:textId="77777777" w:rsidR="001D603B" w:rsidRDefault="001D603B" w:rsidP="001D603B">
      <w:pPr>
        <w:numPr>
          <w:ilvl w:val="0"/>
          <w:numId w:val="2"/>
        </w:numPr>
        <w:spacing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Facts: SoilDry = True, CropWheat = True</w:t>
      </w:r>
    </w:p>
    <w:p w14:paraId="0E7CA0EF" w14:textId="77777777" w:rsidR="001D603B" w:rsidRDefault="001D603B" w:rsidP="001D603B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 Unicode MS" w:eastAsia="Arial Unicode MS" w:hAnsi="Arial Unicode MS" w:cs="Arial Unicode MS"/>
        </w:rPr>
        <w:t>Convert all sentences P1, P2, P3 and the facts into Conjunctive Normal Form (CNF). Show each conversion step (eliminate implication → move ¬ inward → distribute).</w:t>
      </w:r>
      <w:r>
        <w:rPr>
          <w:rFonts w:ascii="Arial" w:eastAsia="Arial" w:hAnsi="Arial" w:cs="Arial"/>
          <w:b/>
          <w:bCs/>
        </w:rPr>
        <w:t xml:space="preserve"> </w:t>
      </w:r>
    </w:p>
    <w:p w14:paraId="5E36971C" w14:textId="77777777" w:rsidR="001D603B" w:rsidRDefault="001D603B" w:rsidP="001D603B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Resolution Refutation, prove the theorem ‘ApplyDripMethod’. Negate the goal, combine with the KB in CNF, and derive the empty clause □. Draw the resolution proof tree.</w:t>
      </w:r>
      <w:r>
        <w:rPr>
          <w:rFonts w:ascii="Arial" w:eastAsia="Arial" w:hAnsi="Arial" w:cs="Arial"/>
          <w:b/>
          <w:bCs/>
        </w:rPr>
        <w:t xml:space="preserve">  </w:t>
      </w:r>
    </w:p>
    <w:p w14:paraId="6F500667" w14:textId="77777777" w:rsidR="001D603B" w:rsidRDefault="001D603B" w:rsidP="001D603B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If the fact ‘SoilDry’ is removed from the KB, analyze step-by-step how logical conclusions change. Does ‘CropAtRisk’ still follow? Apply appropriate reasoning patterns to justify.</w:t>
      </w:r>
    </w:p>
    <w:p w14:paraId="6C129992" w14:textId="77777777" w:rsidR="001D603B" w:rsidRDefault="001D603B" w:rsidP="001D603B">
      <w:pPr>
        <w:rPr>
          <w:rFonts w:ascii="Arial" w:eastAsia="Arial" w:hAnsi="Arial" w:cs="Arial"/>
          <w:b/>
          <w:bCs/>
        </w:rPr>
      </w:pPr>
      <w:r>
        <w:br w:type="page"/>
      </w:r>
    </w:p>
    <w:p w14:paraId="209A757F" w14:textId="77777777" w:rsidR="001D603B" w:rsidRDefault="001D603B" w:rsidP="001D603B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4 — Wumpus World Knowledge Agent </w:t>
      </w:r>
    </w:p>
    <w:p w14:paraId="609A3B90" w14:textId="77777777" w:rsidR="001D603B" w:rsidRDefault="001D603B" w:rsidP="001D603B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AI agent navigating the Wumpus World perceives: Stench at [1,2], Breeze at [1,1], Glitter at [2,2]. The agent uses a propositional KB with these rules:</w:t>
      </w:r>
    </w:p>
    <w:p w14:paraId="17EBE685" w14:textId="77777777" w:rsidR="001D603B" w:rsidRDefault="001D603B" w:rsidP="001D603B">
      <w:pPr>
        <w:numPr>
          <w:ilvl w:val="0"/>
          <w:numId w:val="3"/>
        </w:numPr>
        <w:spacing w:before="4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Stench [1,2] → Wumpus is adjacent to cell [1,2]</w:t>
      </w:r>
    </w:p>
    <w:p w14:paraId="4FF742AC" w14:textId="77777777" w:rsidR="001D603B" w:rsidRDefault="001D603B" w:rsidP="001D603B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Breeze [1,1] → Pit is adjacent to cell [1,1]</w:t>
      </w:r>
    </w:p>
    <w:p w14:paraId="5BC5AFD4" w14:textId="77777777" w:rsidR="001D603B" w:rsidRDefault="001D603B" w:rsidP="001D603B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Glitter [x,y] → Gold is at [x,y]</w:t>
      </w:r>
    </w:p>
    <w:p w14:paraId="49F72EB5" w14:textId="77777777" w:rsidR="001D603B" w:rsidRDefault="001D603B" w:rsidP="001D603B">
      <w:pPr>
        <w:numPr>
          <w:ilvl w:val="0"/>
          <w:numId w:val="3"/>
        </w:numPr>
        <w:spacing w:after="40"/>
      </w:pPr>
      <w:bookmarkStart w:id="0" w:name="_f1u3ufjlxvtp" w:colFirst="0" w:colLast="0"/>
      <w:bookmarkEnd w:id="0"/>
      <w:r>
        <w:rPr>
          <w:rFonts w:ascii="Arial" w:eastAsia="Arial" w:hAnsi="Arial" w:cs="Arial"/>
        </w:rPr>
        <w:t xml:space="preserve">¬Wumpus [x,y]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¬Pit[x,y] → Safe[x,y]</w:t>
      </w:r>
    </w:p>
    <w:p w14:paraId="2AC7B5AA" w14:textId="77777777" w:rsidR="001D603B" w:rsidRDefault="001D603B" w:rsidP="001D603B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Construct the agent’s belief state from its percepts. Apply Modus Ponens systematically to derive new knowledge facts. List all derived conclusions.</w:t>
      </w:r>
      <w:r>
        <w:rPr>
          <w:rFonts w:ascii="Arial" w:eastAsia="Arial" w:hAnsi="Arial" w:cs="Arial"/>
          <w:b/>
          <w:bCs/>
        </w:rPr>
        <w:t xml:space="preserve"> </w:t>
      </w:r>
    </w:p>
    <w:p w14:paraId="4A91016A" w14:textId="77777777" w:rsidR="001D603B" w:rsidRDefault="001D603B" w:rsidP="001D603B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Forward Chaining from the agent’s percepts, identify the possible locations of the Wumpus and Pit. Show each reasoning step precisely.</w:t>
      </w:r>
      <w:r>
        <w:rPr>
          <w:rFonts w:ascii="Arial" w:eastAsia="Arial" w:hAnsi="Arial" w:cs="Arial"/>
          <w:b/>
          <w:bCs/>
        </w:rPr>
        <w:t xml:space="preserve">  </w:t>
      </w:r>
    </w:p>
    <w:p w14:paraId="37F0245D" w14:textId="77777777" w:rsidR="001D603B" w:rsidRDefault="001D603B" w:rsidP="001D603B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 Unicode MS" w:eastAsia="Arial Unicode MS" w:hAnsi="Arial Unicode MS" w:cs="Arial Unicode MS"/>
        </w:rPr>
        <w:t>Evaluate whether the path [1,1] → [1,2] → [2,2] is safe for the agent to collect the gold. Use the knowledge derived in (a) and (b) to justify your conclusion with logical inference.</w:t>
      </w:r>
      <w:r>
        <w:rPr>
          <w:rFonts w:ascii="Arial" w:eastAsia="Arial" w:hAnsi="Arial" w:cs="Arial"/>
          <w:b/>
          <w:bCs/>
        </w:rPr>
        <w:t xml:space="preserve">  </w:t>
      </w:r>
    </w:p>
    <w:p w14:paraId="12AFC9FF" w14:textId="77777777" w:rsidR="001D603B" w:rsidRDefault="001D603B" w:rsidP="001D603B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7CE4F6AD" w14:textId="77777777" w:rsidR="001D603B" w:rsidRDefault="001D603B" w:rsidP="001D603B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76D85024" w14:textId="77777777" w:rsidR="001D603B" w:rsidRDefault="001D603B" w:rsidP="001D603B">
      <w:pP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3877AAC" w14:textId="77777777" w:rsidR="001D603B" w:rsidRDefault="001D603B" w:rsidP="001D603B">
      <w:pP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5F7A1397" w14:textId="77777777" w:rsidR="001D603B" w:rsidRDefault="001D603B" w:rsidP="001D603B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1D603B" w14:paraId="5C7DDE58" w14:textId="77777777" w:rsidTr="00FC4E7D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4E7267" w14:textId="77777777" w:rsidR="001D603B" w:rsidRDefault="001D603B" w:rsidP="00FC4E7D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87BE80" w14:textId="77777777" w:rsidR="001D603B" w:rsidRDefault="001D603B" w:rsidP="00FC4E7D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FA3E940" w14:textId="77777777" w:rsidR="001D603B" w:rsidRDefault="001D603B" w:rsidP="00FC4E7D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38114B" w14:textId="77777777" w:rsidR="001D603B" w:rsidRDefault="001D603B" w:rsidP="00FC4E7D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FC55C5" w14:textId="77777777" w:rsidR="001D603B" w:rsidRDefault="001D603B" w:rsidP="00FC4E7D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733325" w14:textId="77777777" w:rsidR="001D603B" w:rsidRDefault="001D603B" w:rsidP="00FC4E7D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1D603B" w14:paraId="6ECB239D" w14:textId="77777777" w:rsidTr="00FC4E7D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7AFE1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B349BD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0D34B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56B2D8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17F710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6DFE8C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1D603B" w14:paraId="403E1DE4" w14:textId="77777777" w:rsidTr="00FC4E7D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22750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4AE37A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05C11A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CDBD90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EE2337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C9D005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1D603B" w14:paraId="01476344" w14:textId="77777777" w:rsidTr="00FC4E7D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D9802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8D58F2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9A1C0C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2D3EC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F8DD3A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4BC166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1D603B" w14:paraId="2C15D52A" w14:textId="77777777" w:rsidTr="00FC4E7D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7C8E6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A2E4F0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35B82B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E73E35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4A695F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B92D91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1D603B" w14:paraId="5A6E2D6D" w14:textId="77777777" w:rsidTr="00FC4E7D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7CA8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7E0F0C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142D48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9E89D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FDB77C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74F1D5" w14:textId="77777777" w:rsidR="001D603B" w:rsidRDefault="001D603B" w:rsidP="00FC4E7D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4FD19F84" w14:textId="77777777" w:rsidR="001D603B" w:rsidRDefault="001D603B" w:rsidP="001D603B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66485B3" w14:textId="77777777" w:rsidR="005C59AD" w:rsidRDefault="00627A3D" w:rsidP="005C59AD">
      <w:r>
        <w:rPr>
          <w:noProof/>
        </w:rPr>
      </w:r>
      <w:r>
        <w:pict w14:anchorId="751EA1B5">
          <v:rect id="Horizontal Line 1" o:spid="_x0000_s1077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969F6D2" w14:textId="77777777" w:rsidR="005C59AD" w:rsidRDefault="005C59AD" w:rsidP="005C59AD">
      <w:pPr>
        <w:pStyle w:val="Heading1"/>
      </w:pPr>
      <w:r>
        <w:t>CASE STUDY 1 — Smart Medical Diagnosis System</w:t>
      </w:r>
    </w:p>
    <w:p w14:paraId="712ECB79" w14:textId="77777777" w:rsidR="005C59AD" w:rsidRDefault="005C59AD" w:rsidP="005C59AD">
      <w:pPr>
        <w:pStyle w:val="Heading2"/>
      </w:pPr>
      <w:r>
        <w:t>Given Knowledge Base</w:t>
      </w:r>
    </w:p>
    <w:p w14:paraId="2B40E475" w14:textId="77777777" w:rsidR="005C59AD" w:rsidRDefault="005C59AD" w:rsidP="005C59AD">
      <w:pPr>
        <w:pStyle w:val="Heading3"/>
      </w:pPr>
      <w:r>
        <w:t>Rules</w:t>
      </w:r>
    </w:p>
    <w:p w14:paraId="73892DF3" w14:textId="77777777" w:rsidR="005C59AD" w:rsidRDefault="005C59AD" w:rsidP="005C59AD">
      <w:pPr>
        <w:pStyle w:val="NormalWeb"/>
        <w:numPr>
          <w:ilvl w:val="0"/>
          <w:numId w:val="4"/>
        </w:numPr>
      </w:pPr>
      <w:r>
        <w:t>If a patient has Fever AND Cough → Possible Flu.</w:t>
      </w:r>
    </w:p>
    <w:p w14:paraId="70B4AE1F" w14:textId="77777777" w:rsidR="005C59AD" w:rsidRDefault="005C59AD" w:rsidP="005C59AD">
      <w:pPr>
        <w:pStyle w:val="NormalWeb"/>
        <w:numPr>
          <w:ilvl w:val="0"/>
          <w:numId w:val="4"/>
        </w:numPr>
      </w:pPr>
      <w:r>
        <w:t>If a patient has Fever AND Rash → Possible Measles.</w:t>
      </w:r>
    </w:p>
    <w:p w14:paraId="5E88DC36" w14:textId="77777777" w:rsidR="005C59AD" w:rsidRDefault="005C59AD" w:rsidP="005C59AD">
      <w:pPr>
        <w:pStyle w:val="NormalWeb"/>
        <w:numPr>
          <w:ilvl w:val="0"/>
          <w:numId w:val="4"/>
        </w:numPr>
      </w:pPr>
      <w:r>
        <w:t>If a patient has Cough AND Breathlessness → Possible Pneumonia.</w:t>
      </w:r>
    </w:p>
    <w:p w14:paraId="4374F4AF" w14:textId="77777777" w:rsidR="005C59AD" w:rsidRDefault="005C59AD" w:rsidP="005C59AD">
      <w:pPr>
        <w:pStyle w:val="Heading3"/>
      </w:pPr>
      <w:r>
        <w:t>Facts about Patient A</w:t>
      </w:r>
    </w:p>
    <w:p w14:paraId="78DBBB15" w14:textId="77777777" w:rsidR="005C59AD" w:rsidRDefault="005C59AD" w:rsidP="005C59AD">
      <w:pPr>
        <w:pStyle w:val="NormalWeb"/>
        <w:numPr>
          <w:ilvl w:val="0"/>
          <w:numId w:val="5"/>
        </w:numPr>
      </w:pPr>
      <w:r>
        <w:t>Fever(A) = True</w:t>
      </w:r>
    </w:p>
    <w:p w14:paraId="20A508D8" w14:textId="77777777" w:rsidR="005C59AD" w:rsidRDefault="005C59AD" w:rsidP="005C59AD">
      <w:pPr>
        <w:pStyle w:val="NormalWeb"/>
        <w:numPr>
          <w:ilvl w:val="0"/>
          <w:numId w:val="5"/>
        </w:numPr>
      </w:pPr>
      <w:r>
        <w:t>Cough(A) = True</w:t>
      </w:r>
    </w:p>
    <w:p w14:paraId="765115D1" w14:textId="77777777" w:rsidR="005C59AD" w:rsidRDefault="005C59AD" w:rsidP="005C59AD">
      <w:pPr>
        <w:pStyle w:val="NormalWeb"/>
        <w:numPr>
          <w:ilvl w:val="0"/>
          <w:numId w:val="5"/>
        </w:numPr>
      </w:pPr>
      <w:r>
        <w:t>Breathlessness(A) = True</w:t>
      </w:r>
    </w:p>
    <w:p w14:paraId="1FBEDA7B" w14:textId="77777777" w:rsidR="005C59AD" w:rsidRDefault="00627A3D" w:rsidP="005C59AD">
      <w:r>
        <w:rPr>
          <w:noProof/>
        </w:rPr>
      </w:r>
      <w:r>
        <w:pict w14:anchorId="6E3EF632">
          <v:rect id="Horizontal Line 2" o:spid="_x0000_s107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7D05535" w14:textId="77777777" w:rsidR="005C59AD" w:rsidRDefault="005C59AD" w:rsidP="005C59AD">
      <w:pPr>
        <w:pStyle w:val="Heading2"/>
      </w:pPr>
      <w:r>
        <w:t>(a) Representation Using Propositional Logic</w:t>
      </w:r>
    </w:p>
    <w:p w14:paraId="0E61B8C2" w14:textId="77777777" w:rsidR="005C59AD" w:rsidRDefault="005C59AD" w:rsidP="005C59AD">
      <w:pPr>
        <w:pStyle w:val="NormalWeb"/>
      </w:pPr>
      <w:r>
        <w:t>Let: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792"/>
      </w:tblGrid>
      <w:tr w:rsidR="005C59AD" w14:paraId="11B14A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9B089" w14:textId="77777777" w:rsidR="005C59AD" w:rsidRDefault="005C59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6F64B3D" w14:textId="77777777" w:rsidR="005C59AD" w:rsidRDefault="005C59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5C59AD" w14:paraId="385B3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DA3A7" w14:textId="77777777" w:rsidR="005C59AD" w:rsidRDefault="005C59AD"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43FC1269" w14:textId="77777777" w:rsidR="005C59AD" w:rsidRDefault="005C59AD">
            <w:r>
              <w:t>Patient has Fever</w:t>
            </w:r>
          </w:p>
        </w:tc>
      </w:tr>
      <w:tr w:rsidR="005C59AD" w14:paraId="2D1F9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DB62" w14:textId="77777777" w:rsidR="005C59AD" w:rsidRDefault="005C59AD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3457F35A" w14:textId="77777777" w:rsidR="005C59AD" w:rsidRDefault="005C59AD">
            <w:r>
              <w:t>Patient has Cough</w:t>
            </w:r>
          </w:p>
        </w:tc>
      </w:tr>
      <w:tr w:rsidR="005C59AD" w14:paraId="5BB54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36AB8" w14:textId="77777777" w:rsidR="005C59AD" w:rsidRDefault="005C59AD">
            <w:r>
              <w:t>R</w:t>
            </w:r>
          </w:p>
        </w:tc>
        <w:tc>
          <w:tcPr>
            <w:tcW w:w="0" w:type="auto"/>
            <w:vAlign w:val="center"/>
            <w:hideMark/>
          </w:tcPr>
          <w:p w14:paraId="3F91E970" w14:textId="77777777" w:rsidR="005C59AD" w:rsidRDefault="005C59AD">
            <w:r>
              <w:t>Patient has Rash</w:t>
            </w:r>
          </w:p>
        </w:tc>
      </w:tr>
      <w:tr w:rsidR="005C59AD" w14:paraId="02E5B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32EE" w14:textId="77777777" w:rsidR="005C59AD" w:rsidRDefault="005C59AD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1DDEAED4" w14:textId="77777777" w:rsidR="005C59AD" w:rsidRDefault="005C59AD">
            <w:r>
              <w:t>Patient has Breathlessness</w:t>
            </w:r>
          </w:p>
        </w:tc>
      </w:tr>
      <w:tr w:rsidR="005C59AD" w14:paraId="71C79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A2591" w14:textId="77777777" w:rsidR="005C59AD" w:rsidRDefault="005C59AD">
            <w:r>
              <w:t>Flu</w:t>
            </w:r>
          </w:p>
        </w:tc>
        <w:tc>
          <w:tcPr>
            <w:tcW w:w="0" w:type="auto"/>
            <w:vAlign w:val="center"/>
            <w:hideMark/>
          </w:tcPr>
          <w:p w14:paraId="403FFC87" w14:textId="77777777" w:rsidR="005C59AD" w:rsidRDefault="005C59AD">
            <w:r>
              <w:t>Patient has Possible Flu</w:t>
            </w:r>
          </w:p>
        </w:tc>
      </w:tr>
      <w:tr w:rsidR="005C59AD" w14:paraId="02702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82AEF" w14:textId="77777777" w:rsidR="005C59AD" w:rsidRDefault="005C59AD">
            <w:r>
              <w:t>M</w:t>
            </w:r>
          </w:p>
        </w:tc>
        <w:tc>
          <w:tcPr>
            <w:tcW w:w="0" w:type="auto"/>
            <w:vAlign w:val="center"/>
            <w:hideMark/>
          </w:tcPr>
          <w:p w14:paraId="0A33DB49" w14:textId="77777777" w:rsidR="005C59AD" w:rsidRDefault="005C59AD">
            <w:r>
              <w:t>Patient has Possible Measles</w:t>
            </w:r>
          </w:p>
        </w:tc>
      </w:tr>
      <w:tr w:rsidR="005C59AD" w14:paraId="316DD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8E9B8" w14:textId="77777777" w:rsidR="005C59AD" w:rsidRDefault="005C59AD">
            <w:r>
              <w:t>P</w:t>
            </w:r>
          </w:p>
        </w:tc>
        <w:tc>
          <w:tcPr>
            <w:tcW w:w="0" w:type="auto"/>
            <w:vAlign w:val="center"/>
            <w:hideMark/>
          </w:tcPr>
          <w:p w14:paraId="250AFBE2" w14:textId="77777777" w:rsidR="005C59AD" w:rsidRDefault="005C59AD">
            <w:r>
              <w:t>Patient has Possible Pneumonia</w:t>
            </w:r>
          </w:p>
        </w:tc>
      </w:tr>
    </w:tbl>
    <w:p w14:paraId="5D8CBC64" w14:textId="77777777" w:rsidR="005C59AD" w:rsidRDefault="005C59AD" w:rsidP="005C59AD">
      <w:pPr>
        <w:pStyle w:val="NormalWeb"/>
      </w:pPr>
      <w:r>
        <w:t>The rules can be represented as:</w:t>
      </w:r>
    </w:p>
    <w:p w14:paraId="7B241D72" w14:textId="77777777" w:rsidR="005C59AD" w:rsidRDefault="005C59AD" w:rsidP="005C59AD">
      <w:pPr>
        <w:pStyle w:val="Heading3"/>
      </w:pPr>
      <w:r>
        <w:t>Rule 1</w:t>
      </w:r>
    </w:p>
    <w:p w14:paraId="338A8571" w14:textId="77777777" w:rsidR="005C59AD" w:rsidRDefault="005C59AD" w:rsidP="005C59AD">
      <w:pPr>
        <w:pStyle w:val="NormalWeb"/>
      </w:pPr>
      <w:r>
        <w:t>[</w:t>
      </w:r>
      <w:r>
        <w:br/>
        <w:t>F \land C \rightarrow Flu</w:t>
      </w:r>
      <w:r>
        <w:br/>
        <w:t>]</w:t>
      </w:r>
    </w:p>
    <w:p w14:paraId="642E1099" w14:textId="77777777" w:rsidR="005C59AD" w:rsidRDefault="005C59AD" w:rsidP="005C59AD">
      <w:pPr>
        <w:pStyle w:val="NormalWeb"/>
      </w:pPr>
      <w:r>
        <w:t>Meaning: If Fever and Cough are both true, Possible Flu is concluded.</w:t>
      </w:r>
    </w:p>
    <w:p w14:paraId="563FA189" w14:textId="77777777" w:rsidR="005C59AD" w:rsidRDefault="005C59AD" w:rsidP="005C59AD">
      <w:pPr>
        <w:pStyle w:val="Heading3"/>
      </w:pPr>
      <w:r>
        <w:t>Rule 2</w:t>
      </w:r>
    </w:p>
    <w:p w14:paraId="6224EA72" w14:textId="77777777" w:rsidR="005C59AD" w:rsidRDefault="005C59AD" w:rsidP="005C59AD">
      <w:pPr>
        <w:pStyle w:val="NormalWeb"/>
      </w:pPr>
      <w:r>
        <w:t>[</w:t>
      </w:r>
      <w:r>
        <w:br/>
        <w:t>F \land R \rightarrow M</w:t>
      </w:r>
      <w:r>
        <w:br/>
        <w:t>]</w:t>
      </w:r>
    </w:p>
    <w:p w14:paraId="3D4303E9" w14:textId="77777777" w:rsidR="005C59AD" w:rsidRDefault="005C59AD" w:rsidP="005C59AD">
      <w:pPr>
        <w:pStyle w:val="NormalWeb"/>
      </w:pPr>
      <w:r>
        <w:t>Meaning: If Fever and Rash are both true, Possible Measles is concluded.</w:t>
      </w:r>
    </w:p>
    <w:p w14:paraId="4EF9DC15" w14:textId="77777777" w:rsidR="005C59AD" w:rsidRDefault="005C59AD" w:rsidP="005C59AD">
      <w:pPr>
        <w:pStyle w:val="Heading3"/>
      </w:pPr>
      <w:r>
        <w:t>Rule 3</w:t>
      </w:r>
    </w:p>
    <w:p w14:paraId="627CF4AF" w14:textId="77777777" w:rsidR="005C59AD" w:rsidRDefault="005C59AD" w:rsidP="005C59AD">
      <w:pPr>
        <w:pStyle w:val="NormalWeb"/>
      </w:pPr>
      <w:r>
        <w:t>[</w:t>
      </w:r>
      <w:r>
        <w:br/>
        <w:t>C \land B \rightarrow P</w:t>
      </w:r>
      <w:r>
        <w:br/>
        <w:t>]</w:t>
      </w:r>
    </w:p>
    <w:p w14:paraId="6EC3BC5B" w14:textId="77777777" w:rsidR="005C59AD" w:rsidRDefault="005C59AD" w:rsidP="005C59AD">
      <w:pPr>
        <w:pStyle w:val="NormalWeb"/>
      </w:pPr>
      <w:r>
        <w:t>Meaning: If Cough and Breathlessness are both true, Possible Pneumonia is concluded.</w:t>
      </w:r>
    </w:p>
    <w:p w14:paraId="661DE6A4" w14:textId="77777777" w:rsidR="005C59AD" w:rsidRDefault="005C59AD" w:rsidP="005C59AD">
      <w:pPr>
        <w:pStyle w:val="Heading3"/>
      </w:pPr>
      <w:r>
        <w:t>Facts</w:t>
      </w:r>
    </w:p>
    <w:p w14:paraId="24261DE3" w14:textId="77777777" w:rsidR="005C59AD" w:rsidRDefault="005C59AD" w:rsidP="005C59AD">
      <w:pPr>
        <w:pStyle w:val="NormalWeb"/>
      </w:pPr>
      <w:r>
        <w:t>[</w:t>
      </w:r>
      <w:r>
        <w:br/>
        <w:t>F = True</w:t>
      </w:r>
      <w:r>
        <w:br/>
        <w:t>]</w:t>
      </w:r>
    </w:p>
    <w:p w14:paraId="65554E0D" w14:textId="77777777" w:rsidR="005C59AD" w:rsidRDefault="005C59AD" w:rsidP="005C59AD">
      <w:pPr>
        <w:pStyle w:val="NormalWeb"/>
      </w:pPr>
      <w:r>
        <w:t>[</w:t>
      </w:r>
      <w:r>
        <w:br/>
        <w:t>C = True</w:t>
      </w:r>
      <w:r>
        <w:br/>
        <w:t>]</w:t>
      </w:r>
    </w:p>
    <w:p w14:paraId="14A03898" w14:textId="77777777" w:rsidR="005C59AD" w:rsidRDefault="005C59AD" w:rsidP="005C59AD">
      <w:pPr>
        <w:pStyle w:val="NormalWeb"/>
      </w:pPr>
      <w:r>
        <w:t>[</w:t>
      </w:r>
      <w:r>
        <w:br/>
        <w:t>B = True</w:t>
      </w:r>
      <w:r>
        <w:br/>
        <w:t>]</w:t>
      </w:r>
    </w:p>
    <w:p w14:paraId="61A7D9F6" w14:textId="77777777" w:rsidR="005C59AD" w:rsidRDefault="005C59AD" w:rsidP="005C59AD">
      <w:pPr>
        <w:pStyle w:val="NormalWeb"/>
      </w:pPr>
      <w:r>
        <w:t>There is no fact indicating that Rash is true.</w:t>
      </w:r>
    </w:p>
    <w:p w14:paraId="7F619BCA" w14:textId="77777777" w:rsidR="005C59AD" w:rsidRDefault="00627A3D" w:rsidP="005C59AD">
      <w:r>
        <w:rPr>
          <w:noProof/>
        </w:rPr>
      </w:r>
      <w:r>
        <w:pict w14:anchorId="3E6337E2">
          <v:rect id="Horizontal Line 3" o:spid="_x0000_s1075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EA28406" w14:textId="77777777" w:rsidR="005C59AD" w:rsidRDefault="005C59AD" w:rsidP="005C59AD">
      <w:pPr>
        <w:pStyle w:val="Heading1"/>
      </w:pPr>
      <w:r>
        <w:t>(b) Forward Chaining</w:t>
      </w:r>
    </w:p>
    <w:p w14:paraId="1BAFCCBF" w14:textId="77777777" w:rsidR="005C59AD" w:rsidRDefault="005C59AD" w:rsidP="005C59AD">
      <w:pPr>
        <w:pStyle w:val="NormalWeb"/>
      </w:pPr>
      <w:r>
        <w:t>Forward Chaining starts with the known facts and repeatedly applies rules whose conditions are satisfied.</w:t>
      </w:r>
    </w:p>
    <w:p w14:paraId="424E8AD0" w14:textId="77777777" w:rsidR="005C59AD" w:rsidRDefault="005C59AD" w:rsidP="005C59AD">
      <w:pPr>
        <w:pStyle w:val="Heading3"/>
      </w:pPr>
      <w:r>
        <w:t>Initial Facts</w:t>
      </w:r>
    </w:p>
    <w:p w14:paraId="5A3015B8" w14:textId="77777777" w:rsidR="005C59AD" w:rsidRDefault="005C59AD" w:rsidP="005C59AD">
      <w:pPr>
        <w:pStyle w:val="NormalWeb"/>
      </w:pPr>
      <w:r>
        <w:t>[</w:t>
      </w:r>
      <w:r>
        <w:br/>
        <w:t>F,\ C,\ B</w:t>
      </w:r>
      <w:r>
        <w:br/>
        <w:t>]</w:t>
      </w:r>
    </w:p>
    <w:p w14:paraId="01BE0A9D" w14:textId="77777777" w:rsidR="005C59AD" w:rsidRDefault="005C59AD" w:rsidP="005C59AD">
      <w:pPr>
        <w:pStyle w:val="Heading3"/>
      </w:pPr>
      <w:r>
        <w:t>Step 1 — Apply Rule 1</w:t>
      </w:r>
    </w:p>
    <w:p w14:paraId="72A9E98C" w14:textId="77777777" w:rsidR="005C59AD" w:rsidRDefault="005C59AD" w:rsidP="005C59AD">
      <w:pPr>
        <w:pStyle w:val="NormalWeb"/>
      </w:pPr>
      <w:r>
        <w:t>Rule:</w:t>
      </w:r>
    </w:p>
    <w:p w14:paraId="7B7188C2" w14:textId="77777777" w:rsidR="005C59AD" w:rsidRDefault="005C59AD" w:rsidP="005C59AD">
      <w:pPr>
        <w:pStyle w:val="NormalWeb"/>
      </w:pPr>
      <w:r>
        <w:t>[</w:t>
      </w:r>
      <w:r>
        <w:br/>
        <w:t>F \land C \rightarrow Flu</w:t>
      </w:r>
      <w:r>
        <w:br/>
        <w:t>]</w:t>
      </w:r>
    </w:p>
    <w:p w14:paraId="4D9876A2" w14:textId="77777777" w:rsidR="005C59AD" w:rsidRDefault="005C59AD" w:rsidP="005C59AD">
      <w:pPr>
        <w:pStyle w:val="NormalWeb"/>
      </w:pPr>
      <w:r>
        <w:t>We have:</w:t>
      </w:r>
    </w:p>
    <w:p w14:paraId="6D0BFDF0" w14:textId="77777777" w:rsidR="005C59AD" w:rsidRDefault="005C59AD" w:rsidP="005C59AD">
      <w:pPr>
        <w:pStyle w:val="NormalWeb"/>
      </w:pPr>
      <w:r>
        <w:t>[</w:t>
      </w:r>
      <w:r>
        <w:br/>
        <w:t>F=True,\quad C=True</w:t>
      </w:r>
      <w:r>
        <w:br/>
        <w:t>]</w:t>
      </w:r>
    </w:p>
    <w:p w14:paraId="0019DF45" w14:textId="77777777" w:rsidR="005C59AD" w:rsidRDefault="005C59AD" w:rsidP="005C59AD">
      <w:pPr>
        <w:pStyle w:val="NormalWeb"/>
      </w:pPr>
      <w:r>
        <w:t>Therefore:</w:t>
      </w:r>
    </w:p>
    <w:p w14:paraId="7B970FF0" w14:textId="77777777" w:rsidR="005C59AD" w:rsidRDefault="005C59AD" w:rsidP="005C59AD">
      <w:pPr>
        <w:pStyle w:val="NormalWeb"/>
      </w:pPr>
      <w:r>
        <w:t>[</w:t>
      </w:r>
      <w:r>
        <w:br/>
        <w:t>\boxed{Flu=True}</w:t>
      </w:r>
      <w:r>
        <w:br/>
        <w:t>]</w:t>
      </w:r>
    </w:p>
    <w:p w14:paraId="6D4B5B07" w14:textId="77777777" w:rsidR="005C59AD" w:rsidRDefault="005C59AD" w:rsidP="005C59AD">
      <w:pPr>
        <w:pStyle w:val="NormalWeb"/>
      </w:pPr>
      <w:r>
        <w:rPr>
          <w:rStyle w:val="Strong"/>
        </w:rPr>
        <w:t>Derived fact:</w:t>
      </w:r>
      <w:r>
        <w:t xml:space="preserve"> Patient A may have Flu.</w:t>
      </w:r>
    </w:p>
    <w:p w14:paraId="7EF01825" w14:textId="77777777" w:rsidR="005C59AD" w:rsidRDefault="00627A3D" w:rsidP="005C59AD">
      <w:r>
        <w:rPr>
          <w:noProof/>
        </w:rPr>
      </w:r>
      <w:r>
        <w:pict w14:anchorId="14D30DD0">
          <v:rect id="Horizontal Line 4" o:spid="_x0000_s1074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BDB4657" w14:textId="77777777" w:rsidR="005C59AD" w:rsidRDefault="005C59AD" w:rsidP="005C59AD">
      <w:pPr>
        <w:pStyle w:val="Heading3"/>
      </w:pPr>
      <w:r>
        <w:t>Step 2 — Apply Rule 2</w:t>
      </w:r>
    </w:p>
    <w:p w14:paraId="06265E09" w14:textId="77777777" w:rsidR="005C59AD" w:rsidRDefault="005C59AD" w:rsidP="005C59AD">
      <w:pPr>
        <w:pStyle w:val="NormalWeb"/>
      </w:pPr>
      <w:r>
        <w:t>Rule:</w:t>
      </w:r>
    </w:p>
    <w:p w14:paraId="08F23E5D" w14:textId="77777777" w:rsidR="005C59AD" w:rsidRDefault="005C59AD" w:rsidP="005C59AD">
      <w:pPr>
        <w:pStyle w:val="NormalWeb"/>
      </w:pPr>
      <w:r>
        <w:t>[</w:t>
      </w:r>
      <w:r>
        <w:br/>
        <w:t>F \land R \rightarrow M</w:t>
      </w:r>
      <w:r>
        <w:br/>
        <w:t>]</w:t>
      </w:r>
    </w:p>
    <w:p w14:paraId="504F2703" w14:textId="77777777" w:rsidR="005C59AD" w:rsidRDefault="005C59AD" w:rsidP="005C59AD">
      <w:pPr>
        <w:pStyle w:val="NormalWeb"/>
      </w:pPr>
      <w:r>
        <w:t>We have:</w:t>
      </w:r>
    </w:p>
    <w:p w14:paraId="079884E5" w14:textId="77777777" w:rsidR="005C59AD" w:rsidRDefault="005C59AD" w:rsidP="005C59AD">
      <w:pPr>
        <w:pStyle w:val="NormalWeb"/>
      </w:pPr>
      <w:r>
        <w:t>[</w:t>
      </w:r>
      <w:r>
        <w:br/>
        <w:t>F=True</w:t>
      </w:r>
      <w:r>
        <w:br/>
        <w:t>]</w:t>
      </w:r>
    </w:p>
    <w:p w14:paraId="012F00C3" w14:textId="77777777" w:rsidR="005C59AD" w:rsidRDefault="005C59AD" w:rsidP="005C59AD">
      <w:pPr>
        <w:pStyle w:val="NormalWeb"/>
      </w:pPr>
      <w:r>
        <w:t xml:space="preserve">But there is </w:t>
      </w:r>
      <w:r>
        <w:rPr>
          <w:rStyle w:val="Strong"/>
        </w:rPr>
        <w:t>no fact R = True</w:t>
      </w:r>
      <w:r>
        <w:t>.</w:t>
      </w:r>
    </w:p>
    <w:p w14:paraId="033CFBD4" w14:textId="77777777" w:rsidR="005C59AD" w:rsidRDefault="005C59AD" w:rsidP="005C59AD">
      <w:pPr>
        <w:pStyle w:val="NormalWeb"/>
      </w:pPr>
      <w:r>
        <w:t>Therefore, Rule 2 cannot fire.</w:t>
      </w:r>
    </w:p>
    <w:p w14:paraId="5595B654" w14:textId="77777777" w:rsidR="005C59AD" w:rsidRDefault="005C59AD" w:rsidP="005C59AD">
      <w:pPr>
        <w:pStyle w:val="NormalWeb"/>
      </w:pPr>
      <w:r>
        <w:t>[</w:t>
      </w:r>
      <w:r>
        <w:br/>
        <w:t>\boxed{M\text{ cannot be derived}}</w:t>
      </w:r>
      <w:r>
        <w:br/>
        <w:t>]</w:t>
      </w:r>
    </w:p>
    <w:p w14:paraId="6B809056" w14:textId="77777777" w:rsidR="005C59AD" w:rsidRDefault="00627A3D" w:rsidP="005C59AD">
      <w:r>
        <w:rPr>
          <w:noProof/>
        </w:rPr>
      </w:r>
      <w:r>
        <w:pict w14:anchorId="51CB25C9">
          <v:rect id="Horizontal Line 5" o:spid="_x0000_s1073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E2E2057" w14:textId="77777777" w:rsidR="005C59AD" w:rsidRDefault="005C59AD" w:rsidP="005C59AD">
      <w:pPr>
        <w:pStyle w:val="Heading3"/>
      </w:pPr>
      <w:r>
        <w:t>Step 3 — Apply Rule 3</w:t>
      </w:r>
    </w:p>
    <w:p w14:paraId="0A9B6F11" w14:textId="77777777" w:rsidR="005C59AD" w:rsidRDefault="005C59AD" w:rsidP="005C59AD">
      <w:pPr>
        <w:pStyle w:val="NormalWeb"/>
      </w:pPr>
      <w:r>
        <w:t>Rule:</w:t>
      </w:r>
    </w:p>
    <w:p w14:paraId="0800A144" w14:textId="77777777" w:rsidR="005C59AD" w:rsidRDefault="005C59AD" w:rsidP="005C59AD">
      <w:pPr>
        <w:pStyle w:val="NormalWeb"/>
      </w:pPr>
      <w:r>
        <w:t>[</w:t>
      </w:r>
      <w:r>
        <w:br/>
        <w:t>C \land B \rightarrow P</w:t>
      </w:r>
      <w:r>
        <w:br/>
        <w:t>]</w:t>
      </w:r>
    </w:p>
    <w:p w14:paraId="1B376920" w14:textId="77777777" w:rsidR="005C59AD" w:rsidRDefault="005C59AD" w:rsidP="005C59AD">
      <w:pPr>
        <w:pStyle w:val="NormalWeb"/>
      </w:pPr>
      <w:r>
        <w:t>We have:</w:t>
      </w:r>
    </w:p>
    <w:p w14:paraId="37C8A5AD" w14:textId="77777777" w:rsidR="005C59AD" w:rsidRDefault="005C59AD" w:rsidP="005C59AD">
      <w:pPr>
        <w:pStyle w:val="NormalWeb"/>
      </w:pPr>
      <w:r>
        <w:t>[</w:t>
      </w:r>
      <w:r>
        <w:br/>
        <w:t>C=True,\quad B=True</w:t>
      </w:r>
      <w:r>
        <w:br/>
        <w:t>]</w:t>
      </w:r>
    </w:p>
    <w:p w14:paraId="2788A867" w14:textId="77777777" w:rsidR="005C59AD" w:rsidRDefault="005C59AD" w:rsidP="005C59AD">
      <w:pPr>
        <w:pStyle w:val="NormalWeb"/>
      </w:pPr>
      <w:r>
        <w:t>Therefore:</w:t>
      </w:r>
    </w:p>
    <w:p w14:paraId="40B146FE" w14:textId="77777777" w:rsidR="005C59AD" w:rsidRDefault="005C59AD" w:rsidP="005C59AD">
      <w:pPr>
        <w:pStyle w:val="NormalWeb"/>
      </w:pPr>
      <w:r>
        <w:t>[</w:t>
      </w:r>
      <w:r>
        <w:br/>
        <w:t>\boxed{P=True}</w:t>
      </w:r>
      <w:r>
        <w:br/>
        <w:t>]</w:t>
      </w:r>
    </w:p>
    <w:p w14:paraId="6BFD545D" w14:textId="77777777" w:rsidR="005C59AD" w:rsidRDefault="005C59AD" w:rsidP="005C59AD">
      <w:pPr>
        <w:pStyle w:val="NormalWeb"/>
      </w:pPr>
      <w:r>
        <w:rPr>
          <w:rStyle w:val="Strong"/>
        </w:rPr>
        <w:t>Derived fact:</w:t>
      </w:r>
      <w:r>
        <w:t xml:space="preserve"> Patient A may have Pneumonia.</w:t>
      </w:r>
    </w:p>
    <w:p w14:paraId="709A68AC" w14:textId="77777777" w:rsidR="005C59AD" w:rsidRDefault="00627A3D" w:rsidP="005C59AD">
      <w:r>
        <w:rPr>
          <w:noProof/>
        </w:rPr>
      </w:r>
      <w:r>
        <w:pict w14:anchorId="24536E9C">
          <v:rect id="Horizontal Line 6" o:spid="_x0000_s1072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EAE761C" w14:textId="77777777" w:rsidR="005C59AD" w:rsidRDefault="005C59AD" w:rsidP="005C59AD">
      <w:pPr>
        <w:pStyle w:val="Heading3"/>
      </w:pPr>
      <w:r>
        <w:t>Forward-Chaining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602"/>
        <w:gridCol w:w="1054"/>
        <w:gridCol w:w="1046"/>
      </w:tblGrid>
      <w:tr w:rsidR="005C59AD" w14:paraId="7846BC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5F21B" w14:textId="77777777" w:rsidR="005C59AD" w:rsidRDefault="005C59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755B8DF" w14:textId="77777777" w:rsidR="005C59AD" w:rsidRDefault="005C59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EA20C4A" w14:textId="77777777" w:rsidR="005C59AD" w:rsidRDefault="005C59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59BE6572" w14:textId="77777777" w:rsidR="005C59AD" w:rsidRDefault="005C59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New Fact</w:t>
            </w:r>
          </w:p>
        </w:tc>
      </w:tr>
      <w:tr w:rsidR="005C59AD" w14:paraId="4701C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1BEEB" w14:textId="77777777" w:rsidR="005C59AD" w:rsidRDefault="005C59AD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9F61004" w14:textId="77777777" w:rsidR="005C59AD" w:rsidRDefault="005C59AD">
            <w:r>
              <w:t>Facts</w:t>
            </w:r>
          </w:p>
        </w:tc>
        <w:tc>
          <w:tcPr>
            <w:tcW w:w="0" w:type="auto"/>
            <w:vAlign w:val="center"/>
            <w:hideMark/>
          </w:tcPr>
          <w:p w14:paraId="4FD150B4" w14:textId="77777777" w:rsidR="005C59AD" w:rsidRDefault="005C59AD">
            <w:r>
              <w:t>F, C, B</w:t>
            </w:r>
          </w:p>
        </w:tc>
        <w:tc>
          <w:tcPr>
            <w:tcW w:w="0" w:type="auto"/>
            <w:vAlign w:val="center"/>
            <w:hideMark/>
          </w:tcPr>
          <w:p w14:paraId="2C11EEC5" w14:textId="77777777" w:rsidR="005C59AD" w:rsidRDefault="005C59AD">
            <w:r>
              <w:t>F, C, B</w:t>
            </w:r>
          </w:p>
        </w:tc>
      </w:tr>
      <w:tr w:rsidR="005C59AD" w14:paraId="1E54C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385D" w14:textId="77777777" w:rsidR="005C59AD" w:rsidRDefault="005C59AD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59602FB" w14:textId="77777777" w:rsidR="005C59AD" w:rsidRDefault="005C59AD">
            <w:r>
              <w:t>Rule 1</w:t>
            </w:r>
          </w:p>
        </w:tc>
        <w:tc>
          <w:tcPr>
            <w:tcW w:w="0" w:type="auto"/>
            <w:vAlign w:val="center"/>
            <w:hideMark/>
          </w:tcPr>
          <w:p w14:paraId="56FD1DB1" w14:textId="77777777" w:rsidR="005C59AD" w:rsidRDefault="005C59AD">
            <w:r>
              <w:t xml:space="preserve">F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4768E638" w14:textId="77777777" w:rsidR="005C59AD" w:rsidRDefault="005C59AD">
            <w:r>
              <w:t>Flu</w:t>
            </w:r>
          </w:p>
        </w:tc>
      </w:tr>
      <w:tr w:rsidR="005C59AD" w14:paraId="7209C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50C68" w14:textId="77777777" w:rsidR="005C59AD" w:rsidRDefault="005C59AD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969B166" w14:textId="77777777" w:rsidR="005C59AD" w:rsidRDefault="005C59AD">
            <w:r>
              <w:t>Rule 2</w:t>
            </w:r>
          </w:p>
        </w:tc>
        <w:tc>
          <w:tcPr>
            <w:tcW w:w="0" w:type="auto"/>
            <w:vAlign w:val="center"/>
            <w:hideMark/>
          </w:tcPr>
          <w:p w14:paraId="36C751B3" w14:textId="77777777" w:rsidR="005C59AD" w:rsidRDefault="005C59AD">
            <w:r>
              <w:t xml:space="preserve">F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R</w:t>
            </w:r>
          </w:p>
        </w:tc>
        <w:tc>
          <w:tcPr>
            <w:tcW w:w="0" w:type="auto"/>
            <w:vAlign w:val="center"/>
            <w:hideMark/>
          </w:tcPr>
          <w:p w14:paraId="179609FC" w14:textId="77777777" w:rsidR="005C59AD" w:rsidRDefault="005C59AD">
            <w:r>
              <w:t>Cannot fire</w:t>
            </w:r>
          </w:p>
        </w:tc>
      </w:tr>
      <w:tr w:rsidR="005C59AD" w14:paraId="4B398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115B" w14:textId="77777777" w:rsidR="005C59AD" w:rsidRDefault="005C59AD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F18C207" w14:textId="77777777" w:rsidR="005C59AD" w:rsidRDefault="005C59AD">
            <w:r>
              <w:t>Rule 3</w:t>
            </w:r>
          </w:p>
        </w:tc>
        <w:tc>
          <w:tcPr>
            <w:tcW w:w="0" w:type="auto"/>
            <w:vAlign w:val="center"/>
            <w:hideMark/>
          </w:tcPr>
          <w:p w14:paraId="43D844A9" w14:textId="77777777" w:rsidR="005C59AD" w:rsidRDefault="005C59AD">
            <w:r>
              <w:t xml:space="preserve">C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5ACED11F" w14:textId="77777777" w:rsidR="005C59AD" w:rsidRDefault="005C59AD">
            <w:r>
              <w:t>Pneumonia</w:t>
            </w:r>
          </w:p>
        </w:tc>
      </w:tr>
    </w:tbl>
    <w:p w14:paraId="792DC27D" w14:textId="77777777" w:rsidR="005C59AD" w:rsidRDefault="005C59AD" w:rsidP="005C59AD">
      <w:pPr>
        <w:pStyle w:val="NormalWeb"/>
      </w:pPr>
      <w:r>
        <w:t>Therefore:</w:t>
      </w:r>
    </w:p>
    <w:p w14:paraId="6B8B262D" w14:textId="77777777" w:rsidR="005C59AD" w:rsidRDefault="005C59AD" w:rsidP="005C59AD">
      <w:pPr>
        <w:pStyle w:val="NormalWeb"/>
      </w:pPr>
      <w:r>
        <w:t>[</w:t>
      </w:r>
      <w:r>
        <w:br/>
        <w:t>\boxed{Flu,\ Pneumonia}</w:t>
      </w:r>
      <w:r>
        <w:br/>
        <w:t>]</w:t>
      </w:r>
    </w:p>
    <w:p w14:paraId="5444746C" w14:textId="77777777" w:rsidR="005C59AD" w:rsidRDefault="005C59AD" w:rsidP="005C59AD">
      <w:pPr>
        <w:pStyle w:val="NormalWeb"/>
      </w:pPr>
      <w:r>
        <w:t>are the possible diagnoses derived from the given knowledge base.</w:t>
      </w:r>
    </w:p>
    <w:p w14:paraId="6133389C" w14:textId="77777777" w:rsidR="005C59AD" w:rsidRDefault="00627A3D" w:rsidP="005C59AD">
      <w:r>
        <w:rPr>
          <w:noProof/>
        </w:rPr>
      </w:r>
      <w:r>
        <w:pict w14:anchorId="41ED7DEC">
          <v:rect id="Horizontal Line 7" o:spid="_x0000_s1071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50FAFA9" w14:textId="77777777" w:rsidR="005C59AD" w:rsidRDefault="005C59AD" w:rsidP="005C59AD">
      <w:pPr>
        <w:pStyle w:val="Heading1"/>
      </w:pPr>
      <w:r>
        <w:t>(c) Backward Chaining for Pneumonia</w:t>
      </w:r>
    </w:p>
    <w:p w14:paraId="45D2AAF4" w14:textId="77777777" w:rsidR="005C59AD" w:rsidRDefault="005C59AD" w:rsidP="005C59AD">
      <w:pPr>
        <w:pStyle w:val="Heading3"/>
      </w:pPr>
      <w:r>
        <w:t>Goal</w:t>
      </w:r>
    </w:p>
    <w:p w14:paraId="3DF53433" w14:textId="77777777" w:rsidR="005C59AD" w:rsidRDefault="005C59AD" w:rsidP="005C59AD">
      <w:pPr>
        <w:pStyle w:val="NormalWeb"/>
      </w:pPr>
      <w:r>
        <w:t>[</w:t>
      </w:r>
      <w:r>
        <w:br/>
        <w:t>\boxed{Pneumonia(A)}</w:t>
      </w:r>
      <w:r>
        <w:br/>
        <w:t>]</w:t>
      </w:r>
    </w:p>
    <w:p w14:paraId="02E04F0A" w14:textId="77777777" w:rsidR="005C59AD" w:rsidRDefault="005C59AD" w:rsidP="005C59AD">
      <w:pPr>
        <w:pStyle w:val="NormalWeb"/>
      </w:pPr>
      <w:r>
        <w:t>Backward Chaining starts with the goal and works backward to determine whether the required conditions are known.</w:t>
      </w:r>
    </w:p>
    <w:p w14:paraId="7244E32F" w14:textId="77777777" w:rsidR="005C59AD" w:rsidRDefault="005C59AD" w:rsidP="005C59AD">
      <w:pPr>
        <w:pStyle w:val="NormalWeb"/>
      </w:pPr>
      <w:r>
        <w:t>The rule that concludes Pneumonia is:</w:t>
      </w:r>
    </w:p>
    <w:p w14:paraId="57CC76E3" w14:textId="77777777" w:rsidR="005C59AD" w:rsidRDefault="005C59AD" w:rsidP="005C59AD">
      <w:pPr>
        <w:pStyle w:val="NormalWeb"/>
      </w:pPr>
      <w:r>
        <w:t>[</w:t>
      </w:r>
      <w:r>
        <w:br/>
        <w:t>Cough(A) \land Breathlessness(A) \rightarrow Pneumonia(A)</w:t>
      </w:r>
      <w:r>
        <w:br/>
        <w:t>]</w:t>
      </w:r>
    </w:p>
    <w:p w14:paraId="59F9DA20" w14:textId="77777777" w:rsidR="005C59AD" w:rsidRDefault="005C59AD" w:rsidP="005C59AD">
      <w:pPr>
        <w:pStyle w:val="NormalWeb"/>
      </w:pPr>
      <w:r>
        <w:t>Therefore, the goal is reduced to two sub-goals:</w:t>
      </w:r>
    </w:p>
    <w:p w14:paraId="6131DA89" w14:textId="77777777" w:rsidR="005C59AD" w:rsidRDefault="005C59AD" w:rsidP="005C59AD">
      <w:pPr>
        <w:pStyle w:val="NormalWeb"/>
      </w:pPr>
      <w:r>
        <w:t>[</w:t>
      </w:r>
      <w:r>
        <w:br/>
        <w:t>Pneumonia(A)</w:t>
      </w:r>
      <w:r>
        <w:br/>
        <w:t>]</w:t>
      </w:r>
    </w:p>
    <w:p w14:paraId="50999C99" w14:textId="77777777" w:rsidR="005C59AD" w:rsidRDefault="005C59AD" w:rsidP="005C59AD">
      <w:pPr>
        <w:pStyle w:val="NormalWeb"/>
      </w:pPr>
      <w:r>
        <w:t>↓ Rule 3</w:t>
      </w:r>
    </w:p>
    <w:p w14:paraId="301989D3" w14:textId="77777777" w:rsidR="005C59AD" w:rsidRDefault="005C59AD" w:rsidP="005C59AD">
      <w:pPr>
        <w:pStyle w:val="NormalWeb"/>
      </w:pPr>
      <w:r>
        <w:t>[</w:t>
      </w:r>
      <w:r>
        <w:br/>
        <w:t>Cough(A) \land Breathlessness(A)</w:t>
      </w:r>
      <w:r>
        <w:br/>
        <w:t>]</w:t>
      </w:r>
    </w:p>
    <w:p w14:paraId="5EC9413C" w14:textId="77777777" w:rsidR="005C59AD" w:rsidRDefault="005C59AD" w:rsidP="005C59AD">
      <w:pPr>
        <w:pStyle w:val="NormalWeb"/>
      </w:pPr>
      <w:r>
        <w:t>Now check the facts:</w:t>
      </w:r>
    </w:p>
    <w:p w14:paraId="69D895FA" w14:textId="77777777" w:rsidR="005C59AD" w:rsidRDefault="005C59AD" w:rsidP="005C59AD">
      <w:pPr>
        <w:pStyle w:val="NormalWeb"/>
      </w:pPr>
      <w:r>
        <w:t>[</w:t>
      </w:r>
      <w:r>
        <w:br/>
        <w:t>Cough(A)=True</w:t>
      </w:r>
      <w:r>
        <w:br/>
        <w:t>]</w:t>
      </w:r>
    </w:p>
    <w:p w14:paraId="34FE8956" w14:textId="77777777" w:rsidR="005C59AD" w:rsidRDefault="005C59AD" w:rsidP="005C59AD">
      <w:pPr>
        <w:pStyle w:val="NormalWeb"/>
      </w:pPr>
      <w:r>
        <w:t>[</w:t>
      </w:r>
      <w:r>
        <w:br/>
        <w:t>Breathlessness(A)=True</w:t>
      </w:r>
      <w:r>
        <w:br/>
        <w:t>]</w:t>
      </w:r>
    </w:p>
    <w:p w14:paraId="23E78934" w14:textId="77777777" w:rsidR="005C59AD" w:rsidRDefault="005C59AD" w:rsidP="005C59AD">
      <w:pPr>
        <w:pStyle w:val="NormalWeb"/>
      </w:pPr>
      <w:r>
        <w:t>Both sub-goals are satisfied.</w:t>
      </w:r>
    </w:p>
    <w:p w14:paraId="04874505" w14:textId="77777777" w:rsidR="005C59AD" w:rsidRDefault="005C59AD" w:rsidP="005C59AD">
      <w:pPr>
        <w:pStyle w:val="Heading3"/>
      </w:pPr>
      <w:r>
        <w:t>Goal Reduction Tree</w:t>
      </w:r>
    </w:p>
    <w:p w14:paraId="546F7BF9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Pneumonia(A)</w:t>
      </w:r>
    </w:p>
    <w:p w14:paraId="53F3F146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|</w:t>
      </w:r>
    </w:p>
    <w:p w14:paraId="507BE0E5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Rule 3</w:t>
      </w:r>
    </w:p>
    <w:p w14:paraId="3B6FA28F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|</w:t>
      </w:r>
    </w:p>
    <w:p w14:paraId="44BC1AF8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    Cough(A) AND Breathlessness(A)</w:t>
      </w:r>
    </w:p>
    <w:p w14:paraId="7F637FD2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/                    \</w:t>
      </w:r>
    </w:p>
    <w:p w14:paraId="272B926D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/                      \</w:t>
      </w:r>
    </w:p>
    <w:p w14:paraId="4D9D3218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Cough(A)                 Breathlessness(A)</w:t>
      </w:r>
    </w:p>
    <w:p w14:paraId="22979C09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    |                         |</w:t>
      </w:r>
    </w:p>
    <w:p w14:paraId="2D49CC87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  FACT                       FACT</w:t>
      </w:r>
    </w:p>
    <w:p w14:paraId="033826EC" w14:textId="77777777" w:rsidR="005C59AD" w:rsidRDefault="005C59AD" w:rsidP="005C59AD">
      <w:pPr>
        <w:pStyle w:val="HTMLPreformatted"/>
      </w:pPr>
      <w:r>
        <w:rPr>
          <w:rStyle w:val="HTMLCode"/>
        </w:rPr>
        <w:t xml:space="preserve">        TRUE                       TRUE</w:t>
      </w:r>
    </w:p>
    <w:p w14:paraId="1C39D0FA" w14:textId="77777777" w:rsidR="005C59AD" w:rsidRDefault="005C59AD" w:rsidP="005C59AD">
      <w:pPr>
        <w:pStyle w:val="NormalWeb"/>
      </w:pPr>
      <w:r>
        <w:t>Therefore:</w:t>
      </w:r>
    </w:p>
    <w:p w14:paraId="7112C4DC" w14:textId="77777777" w:rsidR="005C59AD" w:rsidRDefault="005C59AD" w:rsidP="005C59AD">
      <w:pPr>
        <w:pStyle w:val="NormalWeb"/>
      </w:pPr>
      <w:r>
        <w:t>[</w:t>
      </w:r>
      <w:r>
        <w:br/>
        <w:t>\boxed{Pneumonia(A)\ is\ proved}</w:t>
      </w:r>
      <w:r>
        <w:br/>
        <w:t>]</w:t>
      </w:r>
    </w:p>
    <w:p w14:paraId="78172C0C" w14:textId="77777777" w:rsidR="005C59AD" w:rsidRDefault="00627A3D" w:rsidP="005C59AD">
      <w:r>
        <w:rPr>
          <w:noProof/>
        </w:rPr>
      </w:r>
      <w:r>
        <w:pict w14:anchorId="36D72A08">
          <v:rect id="Horizontal Line 8" o:spid="_x0000_s1070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C01B96D" w14:textId="77777777" w:rsidR="005C59AD" w:rsidRDefault="005C59AD" w:rsidP="005C59AD">
      <w:pPr>
        <w:pStyle w:val="Heading1"/>
      </w:pPr>
      <w:r>
        <w:t>CASE STUDY 2 — Autonomous Traffic Management Agent</w:t>
      </w:r>
    </w:p>
    <w:p w14:paraId="5933682F" w14:textId="77777777" w:rsidR="005C59AD" w:rsidRDefault="005C59AD" w:rsidP="005C59AD">
      <w:pPr>
        <w:pStyle w:val="Heading2"/>
      </w:pPr>
      <w:r>
        <w:t>Given Knowledge Base</w:t>
      </w:r>
    </w:p>
    <w:p w14:paraId="2430A7E5" w14:textId="77777777" w:rsidR="005C59AD" w:rsidRDefault="005C59AD" w:rsidP="005C59AD">
      <w:pPr>
        <w:pStyle w:val="Heading3"/>
      </w:pPr>
      <w:r>
        <w:t>Rule 1</w:t>
      </w:r>
    </w:p>
    <w:p w14:paraId="79A5C757" w14:textId="77777777" w:rsidR="005C59AD" w:rsidRDefault="005C59AD" w:rsidP="005C59AD">
      <w:pPr>
        <w:pStyle w:val="NormalWeb"/>
      </w:pPr>
      <w:r>
        <w:t>[</w:t>
      </w:r>
      <w:r>
        <w:br/>
        <w:t>\forall x\ [Vehicle(x)\land EmergencyType(x)\rightarrow ClearPath(x)]</w:t>
      </w:r>
      <w:r>
        <w:br/>
        <w:t>]</w:t>
      </w:r>
    </w:p>
    <w:p w14:paraId="67DD5BED" w14:textId="77777777" w:rsidR="005C59AD" w:rsidRDefault="005C59AD" w:rsidP="005C59AD">
      <w:pPr>
        <w:pStyle w:val="Heading3"/>
      </w:pPr>
      <w:r>
        <w:t>Rule 2</w:t>
      </w:r>
    </w:p>
    <w:p w14:paraId="321C6E96" w14:textId="77777777" w:rsidR="005C59AD" w:rsidRDefault="005C59AD" w:rsidP="005C59AD">
      <w:pPr>
        <w:pStyle w:val="NormalWeb"/>
      </w:pPr>
      <w:r>
        <w:t>[</w:t>
      </w:r>
      <w:r>
        <w:br/>
        <w:t>\forall x\ [ClearPath(x)\rightarrow GreenSignal(x)\land \neg RedSignal(x)]</w:t>
      </w:r>
      <w:r>
        <w:br/>
        <w:t>]</w:t>
      </w:r>
    </w:p>
    <w:p w14:paraId="07CB4205" w14:textId="77777777" w:rsidR="005C59AD" w:rsidRDefault="005C59AD" w:rsidP="005C59AD">
      <w:pPr>
        <w:pStyle w:val="Heading3"/>
      </w:pPr>
      <w:r>
        <w:t>Rule 3</w:t>
      </w:r>
    </w:p>
    <w:p w14:paraId="1BB05EE9" w14:textId="77777777" w:rsidR="005C59AD" w:rsidRDefault="005C59AD" w:rsidP="005C59AD">
      <w:pPr>
        <w:pStyle w:val="NormalWeb"/>
      </w:pPr>
      <w:r>
        <w:t>[</w:t>
      </w:r>
      <w:r>
        <w:br/>
        <w:t>\forall x\forall y\ [Vehicle(x)\land Behind(x,y)\land GreenSignal(y)\rightarrow Proceed(x)]</w:t>
      </w:r>
      <w:r>
        <w:br/>
        <w:t>]</w:t>
      </w:r>
    </w:p>
    <w:p w14:paraId="5835C0BF" w14:textId="77777777" w:rsidR="005C59AD" w:rsidRDefault="005C59AD" w:rsidP="005C59AD">
      <w:pPr>
        <w:pStyle w:val="Heading3"/>
      </w:pPr>
      <w:r>
        <w:t>Facts</w:t>
      </w:r>
    </w:p>
    <w:p w14:paraId="213050C1" w14:textId="77777777" w:rsidR="005C59AD" w:rsidRDefault="005C59AD" w:rsidP="005C59AD">
      <w:pPr>
        <w:pStyle w:val="NormalWeb"/>
      </w:pPr>
      <w:r>
        <w:t>[</w:t>
      </w:r>
      <w:r>
        <w:br/>
        <w:t>Vehicle(Ambulance)</w:t>
      </w:r>
      <w:r>
        <w:br/>
        <w:t>]</w:t>
      </w:r>
    </w:p>
    <w:p w14:paraId="5596CF22" w14:textId="77777777" w:rsidR="005C59AD" w:rsidRDefault="005C59AD" w:rsidP="005C59AD">
      <w:pPr>
        <w:pStyle w:val="NormalWeb"/>
      </w:pPr>
      <w:r>
        <w:t>[</w:t>
      </w:r>
      <w:r>
        <w:br/>
        <w:t>EmergencyType(Ambulance)</w:t>
      </w:r>
      <w:r>
        <w:br/>
        <w:t>]</w:t>
      </w:r>
    </w:p>
    <w:p w14:paraId="15952F16" w14:textId="77777777" w:rsidR="005C59AD" w:rsidRDefault="005C59AD" w:rsidP="005C59AD">
      <w:pPr>
        <w:pStyle w:val="NormalWeb"/>
      </w:pPr>
      <w:r>
        <w:t>[</w:t>
      </w:r>
      <w:r>
        <w:br/>
        <w:t>Vehicle(CarA)</w:t>
      </w:r>
      <w:r>
        <w:br/>
        <w:t>]</w:t>
      </w:r>
    </w:p>
    <w:p w14:paraId="173C0968" w14:textId="77777777" w:rsidR="005C59AD" w:rsidRDefault="005C59AD" w:rsidP="005C59AD">
      <w:pPr>
        <w:pStyle w:val="NormalWeb"/>
      </w:pPr>
      <w:r>
        <w:t>[</w:t>
      </w:r>
      <w:r>
        <w:br/>
        <w:t>Behind(CarA,Ambulance)</w:t>
      </w:r>
      <w:r>
        <w:br/>
        <w:t>]</w:t>
      </w:r>
    </w:p>
    <w:p w14:paraId="754186E9" w14:textId="77777777" w:rsidR="005C59AD" w:rsidRDefault="00627A3D" w:rsidP="005C59AD">
      <w:r>
        <w:rPr>
          <w:noProof/>
        </w:rPr>
      </w:r>
      <w:r>
        <w:pict w14:anchorId="18C217A7">
          <v:rect id="Horizontal Line 9" o:spid="_x0000_s1069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DE19852" w14:textId="77777777" w:rsidR="005C59AD" w:rsidRDefault="005C59AD" w:rsidP="005C59AD">
      <w:pPr>
        <w:pStyle w:val="Heading1"/>
      </w:pPr>
      <w:r>
        <w:t>(a) Unification</w:t>
      </w:r>
    </w:p>
    <w:p w14:paraId="029D6F6A" w14:textId="77777777" w:rsidR="005C59AD" w:rsidRDefault="005C59AD" w:rsidP="005C59AD">
      <w:pPr>
        <w:pStyle w:val="NormalWeb"/>
      </w:pPr>
      <w:r>
        <w:t>We need to match Rule 1 with the facts.</w:t>
      </w:r>
    </w:p>
    <w:p w14:paraId="6CC7DF17" w14:textId="77777777" w:rsidR="005C59AD" w:rsidRDefault="005C59AD" w:rsidP="005C59AD">
      <w:pPr>
        <w:pStyle w:val="NormalWeb"/>
      </w:pPr>
      <w:r>
        <w:t>Rule 1:</w:t>
      </w:r>
    </w:p>
    <w:p w14:paraId="4AC66E4B" w14:textId="77777777" w:rsidR="005C59AD" w:rsidRDefault="005C59AD" w:rsidP="005C59AD">
      <w:pPr>
        <w:pStyle w:val="NormalWeb"/>
      </w:pPr>
      <w:r>
        <w:t>[</w:t>
      </w:r>
      <w:r>
        <w:br/>
        <w:t>Vehicle(x)\land EmergencyType(x)\rightarrow ClearPath(x)</w:t>
      </w:r>
      <w:r>
        <w:br/>
        <w:t>]</w:t>
      </w:r>
    </w:p>
    <w:p w14:paraId="39820418" w14:textId="77777777" w:rsidR="005C59AD" w:rsidRDefault="005C59AD" w:rsidP="005C59AD">
      <w:pPr>
        <w:pStyle w:val="NormalWeb"/>
      </w:pPr>
      <w:r>
        <w:t>Known facts:</w:t>
      </w:r>
    </w:p>
    <w:p w14:paraId="4BE3E62F" w14:textId="77777777" w:rsidR="005C59AD" w:rsidRDefault="005C59AD" w:rsidP="005C59AD">
      <w:pPr>
        <w:pStyle w:val="NormalWeb"/>
      </w:pPr>
      <w:r>
        <w:t>[</w:t>
      </w:r>
      <w:r>
        <w:br/>
        <w:t>Vehicle(Ambulance)</w:t>
      </w:r>
      <w:r>
        <w:br/>
        <w:t>]</w:t>
      </w:r>
    </w:p>
    <w:p w14:paraId="01026E46" w14:textId="77777777" w:rsidR="005C59AD" w:rsidRDefault="005C59AD" w:rsidP="005C59AD">
      <w:pPr>
        <w:pStyle w:val="NormalWeb"/>
      </w:pPr>
      <w:r>
        <w:t>[</w:t>
      </w:r>
      <w:r>
        <w:br/>
        <w:t>EmergencyType(Ambulance)</w:t>
      </w:r>
      <w:r>
        <w:br/>
        <w:t>]</w:t>
      </w:r>
    </w:p>
    <w:p w14:paraId="554D14B2" w14:textId="77777777" w:rsidR="005C59AD" w:rsidRDefault="005C59AD" w:rsidP="005C59AD">
      <w:pPr>
        <w:pStyle w:val="Heading3"/>
      </w:pPr>
      <w:r>
        <w:t>Step 1</w:t>
      </w:r>
    </w:p>
    <w:p w14:paraId="091FE362" w14:textId="77777777" w:rsidR="005C59AD" w:rsidRDefault="005C59AD" w:rsidP="005C59AD">
      <w:pPr>
        <w:pStyle w:val="NormalWeb"/>
      </w:pPr>
      <w:r>
        <w:t>Match:</w:t>
      </w:r>
    </w:p>
    <w:p w14:paraId="2762E911" w14:textId="77777777" w:rsidR="005C59AD" w:rsidRDefault="005C59AD" w:rsidP="005C59AD">
      <w:pPr>
        <w:pStyle w:val="NormalWeb"/>
      </w:pPr>
      <w:r>
        <w:t>[</w:t>
      </w:r>
      <w:r>
        <w:br/>
        <w:t>Vehicle(x)</w:t>
      </w:r>
      <w:r>
        <w:br/>
        <w:t>]</w:t>
      </w:r>
    </w:p>
    <w:p w14:paraId="1893E913" w14:textId="77777777" w:rsidR="005C59AD" w:rsidRDefault="005C59AD" w:rsidP="005C59AD">
      <w:pPr>
        <w:pStyle w:val="NormalWeb"/>
      </w:pPr>
      <w:r>
        <w:t>with</w:t>
      </w:r>
    </w:p>
    <w:p w14:paraId="7D6144B5" w14:textId="77777777" w:rsidR="005C59AD" w:rsidRDefault="005C59AD" w:rsidP="005C59AD">
      <w:pPr>
        <w:pStyle w:val="NormalWeb"/>
      </w:pPr>
      <w:r>
        <w:t>[</w:t>
      </w:r>
      <w:r>
        <w:br/>
        <w:t>Vehicle(Ambulance)</w:t>
      </w:r>
      <w:r>
        <w:br/>
        <w:t>]</w:t>
      </w:r>
    </w:p>
    <w:p w14:paraId="1795C68C" w14:textId="77777777" w:rsidR="005C59AD" w:rsidRDefault="005C59AD" w:rsidP="005C59AD">
      <w:pPr>
        <w:pStyle w:val="NormalWeb"/>
      </w:pPr>
      <w:r>
        <w:t>Therefore:</w:t>
      </w:r>
    </w:p>
    <w:p w14:paraId="67EEA6D3" w14:textId="77777777" w:rsidR="005C59AD" w:rsidRDefault="005C59AD" w:rsidP="005C59AD">
      <w:pPr>
        <w:pStyle w:val="NormalWeb"/>
      </w:pPr>
      <w:r>
        <w:t>[</w:t>
      </w:r>
      <w:r>
        <w:br/>
        <w:t>\boxed{\theta_1={x/Ambulance}}</w:t>
      </w:r>
      <w:r>
        <w:br/>
        <w:t>]</w:t>
      </w:r>
    </w:p>
    <w:p w14:paraId="4982CECF" w14:textId="77777777" w:rsidR="005C59AD" w:rsidRDefault="005C59AD" w:rsidP="005C59AD">
      <w:pPr>
        <w:pStyle w:val="Heading3"/>
      </w:pPr>
      <w:r>
        <w:t>Step 2</w:t>
      </w:r>
    </w:p>
    <w:p w14:paraId="3A44B317" w14:textId="77777777" w:rsidR="005C59AD" w:rsidRDefault="005C59AD" w:rsidP="005C59AD">
      <w:pPr>
        <w:pStyle w:val="NormalWeb"/>
      </w:pPr>
      <w:r>
        <w:t>Check:</w:t>
      </w:r>
    </w:p>
    <w:p w14:paraId="789755AA" w14:textId="77777777" w:rsidR="005C59AD" w:rsidRDefault="005C59AD" w:rsidP="005C59AD">
      <w:pPr>
        <w:pStyle w:val="NormalWeb"/>
      </w:pPr>
      <w:r>
        <w:t>[</w:t>
      </w:r>
      <w:r>
        <w:br/>
        <w:t>EmergencyType(x)</w:t>
      </w:r>
      <w:r>
        <w:br/>
        <w:t>]</w:t>
      </w:r>
    </w:p>
    <w:p w14:paraId="60BE5291" w14:textId="77777777" w:rsidR="005C59AD" w:rsidRDefault="005C59AD" w:rsidP="005C59AD">
      <w:pPr>
        <w:pStyle w:val="NormalWeb"/>
      </w:pPr>
      <w:r>
        <w:t>After substitution:</w:t>
      </w:r>
    </w:p>
    <w:p w14:paraId="00726F9A" w14:textId="77777777" w:rsidR="005C59AD" w:rsidRDefault="005C59AD" w:rsidP="005C59AD">
      <w:pPr>
        <w:pStyle w:val="NormalWeb"/>
      </w:pPr>
      <w:r>
        <w:t>[</w:t>
      </w:r>
      <w:r>
        <w:br/>
        <w:t>EmergencyType(Ambulance)</w:t>
      </w:r>
      <w:r>
        <w:br/>
        <w:t>]</w:t>
      </w:r>
    </w:p>
    <w:p w14:paraId="41302224" w14:textId="77777777" w:rsidR="005C59AD" w:rsidRDefault="005C59AD" w:rsidP="005C59AD">
      <w:pPr>
        <w:pStyle w:val="NormalWeb"/>
      </w:pPr>
      <w:r>
        <w:t>This matches the given fact.</w:t>
      </w:r>
    </w:p>
    <w:p w14:paraId="6E9A8596" w14:textId="77777777" w:rsidR="005C59AD" w:rsidRDefault="005C59AD" w:rsidP="005C59AD">
      <w:pPr>
        <w:pStyle w:val="NormalWeb"/>
      </w:pPr>
      <w:r>
        <w:t>Thus:</w:t>
      </w:r>
    </w:p>
    <w:p w14:paraId="3903ADE0" w14:textId="77777777" w:rsidR="005C59AD" w:rsidRDefault="005C59AD" w:rsidP="005C59AD">
      <w:pPr>
        <w:pStyle w:val="NormalWeb"/>
      </w:pPr>
      <w:r>
        <w:t>[</w:t>
      </w:r>
      <w:r>
        <w:br/>
        <w:t>\boxed{\theta={x/Ambulance}}</w:t>
      </w:r>
      <w:r>
        <w:br/>
        <w:t>]</w:t>
      </w:r>
    </w:p>
    <w:p w14:paraId="5D3230E2" w14:textId="77777777" w:rsidR="005C59AD" w:rsidRDefault="005C59AD" w:rsidP="005C59AD">
      <w:pPr>
        <w:pStyle w:val="NormalWeb"/>
      </w:pPr>
      <w:r>
        <w:t xml:space="preserve">This is the </w:t>
      </w:r>
      <w:r>
        <w:rPr>
          <w:rStyle w:val="Strong"/>
        </w:rPr>
        <w:t>Most General Unifier (MGU)</w:t>
      </w:r>
      <w:r>
        <w:t>.</w:t>
      </w:r>
    </w:p>
    <w:p w14:paraId="698A2504" w14:textId="77777777" w:rsidR="005C59AD" w:rsidRDefault="005C59AD" w:rsidP="005C59AD">
      <w:pPr>
        <w:pStyle w:val="Heading3"/>
      </w:pPr>
      <w:r>
        <w:t>Result</w:t>
      </w:r>
    </w:p>
    <w:p w14:paraId="73BAFF43" w14:textId="77777777" w:rsidR="005C59AD" w:rsidRDefault="005C59AD" w:rsidP="005C59AD">
      <w:pPr>
        <w:pStyle w:val="NormalWeb"/>
      </w:pPr>
      <w:r>
        <w:t>Applying the substitution:</w:t>
      </w:r>
    </w:p>
    <w:p w14:paraId="67DFB45C" w14:textId="77777777" w:rsidR="005C59AD" w:rsidRDefault="005C59AD" w:rsidP="005C59AD">
      <w:pPr>
        <w:pStyle w:val="NormalWeb"/>
      </w:pPr>
      <w:r>
        <w:t>[</w:t>
      </w:r>
      <w:r>
        <w:br/>
        <w:t>ClearPath(x)</w:t>
      </w:r>
      <w:r>
        <w:br/>
        <w:t>]</w:t>
      </w:r>
    </w:p>
    <w:p w14:paraId="0C171367" w14:textId="77777777" w:rsidR="005C59AD" w:rsidRDefault="005C59AD" w:rsidP="005C59AD">
      <w:pPr>
        <w:pStyle w:val="NormalWeb"/>
      </w:pPr>
      <w:r>
        <w:t>becomes:</w:t>
      </w:r>
    </w:p>
    <w:p w14:paraId="6C50120F" w14:textId="77777777" w:rsidR="005C59AD" w:rsidRDefault="005C59AD" w:rsidP="005C59AD">
      <w:pPr>
        <w:pStyle w:val="NormalWeb"/>
      </w:pPr>
      <w:r>
        <w:t>[</w:t>
      </w:r>
      <w:r>
        <w:br/>
        <w:t>\boxed{ClearPath(Ambulance)}</w:t>
      </w:r>
      <w:r>
        <w:br/>
        <w:t>]</w:t>
      </w:r>
    </w:p>
    <w:p w14:paraId="56D1B9C4" w14:textId="77777777" w:rsidR="005C59AD" w:rsidRDefault="00627A3D" w:rsidP="005C59AD">
      <w:r>
        <w:rPr>
          <w:noProof/>
        </w:rPr>
      </w:r>
      <w:r>
        <w:pict w14:anchorId="301DC568">
          <v:rect id="Horizontal Line 10" o:spid="_x0000_s1068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6D078D5" w14:textId="77777777" w:rsidR="005C59AD" w:rsidRDefault="005C59AD" w:rsidP="005C59AD">
      <w:pPr>
        <w:pStyle w:val="Heading1"/>
      </w:pPr>
      <w:r>
        <w:t>(b) Resolution Proof of Proceed(CarA)</w:t>
      </w:r>
    </w:p>
    <w:p w14:paraId="46B85B0C" w14:textId="77777777" w:rsidR="005C59AD" w:rsidRDefault="005C59AD" w:rsidP="005C59AD">
      <w:pPr>
        <w:pStyle w:val="NormalWeb"/>
      </w:pPr>
      <w:r>
        <w:t>We want to prove:</w:t>
      </w:r>
    </w:p>
    <w:p w14:paraId="2989A2C5" w14:textId="77777777" w:rsidR="005C59AD" w:rsidRDefault="005C59AD" w:rsidP="005C59AD">
      <w:pPr>
        <w:pStyle w:val="NormalWeb"/>
      </w:pPr>
      <w:r>
        <w:t>[</w:t>
      </w:r>
      <w:r>
        <w:br/>
        <w:t>\boxed{Proceed(CarA)}</w:t>
      </w:r>
      <w:r>
        <w:br/>
        <w:t>]</w:t>
      </w:r>
    </w:p>
    <w:p w14:paraId="20361704" w14:textId="77777777" w:rsidR="005C59AD" w:rsidRDefault="005C59AD" w:rsidP="005C59AD">
      <w:pPr>
        <w:pStyle w:val="NormalWeb"/>
      </w:pPr>
      <w:r>
        <w:t>Using resolution refutation, negate the goal:</w:t>
      </w:r>
    </w:p>
    <w:p w14:paraId="561DB7D0" w14:textId="77777777" w:rsidR="005C59AD" w:rsidRDefault="005C59AD" w:rsidP="005C59AD">
      <w:pPr>
        <w:pStyle w:val="NormalWeb"/>
      </w:pPr>
      <w:r>
        <w:t>[</w:t>
      </w:r>
      <w:r>
        <w:br/>
        <w:t>\neg Proceed(CarA)</w:t>
      </w:r>
      <w:r>
        <w:br/>
        <w:t>]</w:t>
      </w:r>
    </w:p>
    <w:p w14:paraId="4D218BB7" w14:textId="77777777" w:rsidR="005C59AD" w:rsidRDefault="005C59AD" w:rsidP="005C59AD">
      <w:pPr>
        <w:pStyle w:val="NormalWeb"/>
      </w:pPr>
      <w:r>
        <w:t>We then add this to the KB and derive the empty clause:</w:t>
      </w:r>
    </w:p>
    <w:p w14:paraId="1AF9CD90" w14:textId="77777777" w:rsidR="005C59AD" w:rsidRDefault="005C59AD" w:rsidP="005C59AD">
      <w:pPr>
        <w:pStyle w:val="NormalWeb"/>
      </w:pPr>
      <w:r>
        <w:t>[</w:t>
      </w:r>
      <w:r>
        <w:br/>
        <w:t>\boxed{\Box}</w:t>
      </w:r>
      <w:r>
        <w:br/>
        <w:t>]</w:t>
      </w:r>
    </w:p>
    <w:p w14:paraId="7C4FDE3B" w14:textId="77777777" w:rsidR="005C59AD" w:rsidRDefault="00627A3D" w:rsidP="005C59AD">
      <w:r>
        <w:rPr>
          <w:noProof/>
        </w:rPr>
      </w:r>
      <w:r>
        <w:pict w14:anchorId="5ECF9A94">
          <v:rect id="Horizontal Line 11" o:spid="_x0000_s1067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F0D843B" w14:textId="77777777" w:rsidR="005C59AD" w:rsidRDefault="005C59AD" w:rsidP="005C59AD">
      <w:pPr>
        <w:pStyle w:val="Heading2"/>
      </w:pPr>
      <w:r>
        <w:t>Step 1 — Convert Rules to CNF</w:t>
      </w:r>
    </w:p>
    <w:p w14:paraId="64969C94" w14:textId="77777777" w:rsidR="005C59AD" w:rsidRDefault="005C59AD" w:rsidP="005C59AD">
      <w:pPr>
        <w:pStyle w:val="Heading3"/>
      </w:pPr>
      <w:r>
        <w:t>Rule 1</w:t>
      </w:r>
    </w:p>
    <w:p w14:paraId="0101CF1C" w14:textId="77777777" w:rsidR="005C59AD" w:rsidRDefault="005C59AD" w:rsidP="005C59AD">
      <w:pPr>
        <w:pStyle w:val="NormalWeb"/>
      </w:pPr>
      <w:r>
        <w:t>[</w:t>
      </w:r>
      <w:r>
        <w:br/>
        <w:t>Vehicle(x)\land EmergencyType(x)\rightarrow ClearPath(x)</w:t>
      </w:r>
      <w:r>
        <w:br/>
        <w:t>]</w:t>
      </w:r>
    </w:p>
    <w:p w14:paraId="3D730385" w14:textId="77777777" w:rsidR="005C59AD" w:rsidRDefault="005C59AD" w:rsidP="005C59AD">
      <w:pPr>
        <w:pStyle w:val="NormalWeb"/>
      </w:pPr>
      <w:r>
        <w:t>Using:</w:t>
      </w:r>
    </w:p>
    <w:p w14:paraId="005ACE74" w14:textId="77777777" w:rsidR="005C59AD" w:rsidRDefault="005C59AD" w:rsidP="005C59AD">
      <w:pPr>
        <w:pStyle w:val="NormalWeb"/>
      </w:pPr>
      <w:r>
        <w:t>[</w:t>
      </w:r>
      <w:r>
        <w:br/>
        <w:t>A\land B\rightarrow C</w:t>
      </w:r>
      <w:r>
        <w:br/>
        <w:t>]</w:t>
      </w:r>
    </w:p>
    <w:p w14:paraId="36AEDB82" w14:textId="77777777" w:rsidR="005C59AD" w:rsidRDefault="005C59AD" w:rsidP="005C59AD">
      <w:pPr>
        <w:pStyle w:val="NormalWeb"/>
      </w:pPr>
      <w:r>
        <w:t>becomes:</w:t>
      </w:r>
    </w:p>
    <w:p w14:paraId="6D27D9E0" w14:textId="77777777" w:rsidR="005C59AD" w:rsidRDefault="005C59AD" w:rsidP="005C59AD">
      <w:pPr>
        <w:pStyle w:val="NormalWeb"/>
      </w:pPr>
      <w:r>
        <w:t>[</w:t>
      </w:r>
      <w:r>
        <w:br/>
        <w:t>\neg A\lor\neg B\lor C</w:t>
      </w:r>
      <w:r>
        <w:br/>
        <w:t>]</w:t>
      </w:r>
    </w:p>
    <w:p w14:paraId="2CDE51D3" w14:textId="77777777" w:rsidR="005C59AD" w:rsidRDefault="005C59AD" w:rsidP="005C59AD">
      <w:pPr>
        <w:pStyle w:val="NormalWeb"/>
      </w:pPr>
      <w:r>
        <w:t>Therefore:</w:t>
      </w:r>
    </w:p>
    <w:p w14:paraId="67F5D142" w14:textId="77777777" w:rsidR="005C59AD" w:rsidRDefault="005C59AD" w:rsidP="005C59AD">
      <w:pPr>
        <w:pStyle w:val="NormalWeb"/>
      </w:pPr>
      <w:r>
        <w:t>[</w:t>
      </w:r>
      <w:r>
        <w:br/>
        <w:t>\boxed{\neg Vehicle(x)\lor\neg EmergencyType(x)\lor ClearPath(x)}</w:t>
      </w:r>
      <w:r>
        <w:br/>
        <w:t>]</w:t>
      </w:r>
    </w:p>
    <w:p w14:paraId="5C69C75D" w14:textId="77777777" w:rsidR="005C59AD" w:rsidRDefault="00627A3D" w:rsidP="005C59AD">
      <w:r>
        <w:rPr>
          <w:noProof/>
        </w:rPr>
      </w:r>
      <w:r>
        <w:pict w14:anchorId="29FEDC51">
          <v:rect id="Horizontal Line 12" o:spid="_x0000_s106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1121453" w14:textId="77777777" w:rsidR="005C59AD" w:rsidRDefault="005C59AD" w:rsidP="005C59AD">
      <w:pPr>
        <w:pStyle w:val="Heading3"/>
      </w:pPr>
      <w:r>
        <w:t>Rule 2</w:t>
      </w:r>
    </w:p>
    <w:p w14:paraId="0DA29051" w14:textId="77777777" w:rsidR="005C59AD" w:rsidRDefault="005C59AD" w:rsidP="005C59AD">
      <w:pPr>
        <w:pStyle w:val="NormalWeb"/>
      </w:pPr>
      <w:r>
        <w:t>Original:</w:t>
      </w:r>
    </w:p>
    <w:p w14:paraId="308736F0" w14:textId="77777777" w:rsidR="005C59AD" w:rsidRDefault="005C59AD" w:rsidP="005C59AD">
      <w:pPr>
        <w:pStyle w:val="NormalWeb"/>
      </w:pPr>
      <w:r>
        <w:t>[</w:t>
      </w:r>
      <w:r>
        <w:br/>
        <w:t>ClearPath(x)\rightarrow GreenSignal(x)\land\neg RedSignal(x)</w:t>
      </w:r>
      <w:r>
        <w:br/>
        <w:t>]</w:t>
      </w:r>
    </w:p>
    <w:p w14:paraId="4E5361EA" w14:textId="77777777" w:rsidR="005C59AD" w:rsidRDefault="005C59AD" w:rsidP="005C59AD">
      <w:pPr>
        <w:pStyle w:val="NormalWeb"/>
      </w:pPr>
      <w:r>
        <w:t>Since the consequent contains an AND, split it into two clauses:</w:t>
      </w:r>
    </w:p>
    <w:p w14:paraId="6FE027D8" w14:textId="77777777" w:rsidR="005C59AD" w:rsidRDefault="005C59AD" w:rsidP="005C59AD">
      <w:pPr>
        <w:pStyle w:val="NormalWeb"/>
      </w:pPr>
      <w:r>
        <w:t>[</w:t>
      </w:r>
      <w:r>
        <w:br/>
        <w:t>\boxed{\neg ClearPath(x)\lor GreenSignal(x)}</w:t>
      </w:r>
      <w:r>
        <w:br/>
        <w:t>]</w:t>
      </w:r>
    </w:p>
    <w:p w14:paraId="05658182" w14:textId="77777777" w:rsidR="005C59AD" w:rsidRDefault="005C59AD" w:rsidP="005C59AD">
      <w:pPr>
        <w:pStyle w:val="NormalWeb"/>
      </w:pPr>
      <w:r>
        <w:t>and</w:t>
      </w:r>
    </w:p>
    <w:p w14:paraId="22260B41" w14:textId="77777777" w:rsidR="005C59AD" w:rsidRDefault="005C59AD" w:rsidP="005C59AD">
      <w:pPr>
        <w:pStyle w:val="NormalWeb"/>
      </w:pPr>
      <w:r>
        <w:t>[</w:t>
      </w:r>
      <w:r>
        <w:br/>
        <w:t>\boxed{\neg ClearPath(x)\lor\neg RedSignal(x)}</w:t>
      </w:r>
      <w:r>
        <w:br/>
        <w:t>]</w:t>
      </w:r>
    </w:p>
    <w:p w14:paraId="288A8AD7" w14:textId="77777777" w:rsidR="005C59AD" w:rsidRDefault="00627A3D" w:rsidP="005C59AD">
      <w:r>
        <w:rPr>
          <w:noProof/>
        </w:rPr>
      </w:r>
      <w:r>
        <w:pict w14:anchorId="77E2D4A2">
          <v:rect id="Horizontal Line 13" o:spid="_x0000_s1065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5FD25DB" w14:textId="77777777" w:rsidR="005C59AD" w:rsidRDefault="005C59AD" w:rsidP="005C59AD">
      <w:pPr>
        <w:pStyle w:val="Heading3"/>
      </w:pPr>
      <w:r>
        <w:t>Rule 3</w:t>
      </w:r>
    </w:p>
    <w:p w14:paraId="3BA234E6" w14:textId="77777777" w:rsidR="005C59AD" w:rsidRDefault="005C59AD" w:rsidP="005C59AD">
      <w:pPr>
        <w:pStyle w:val="NormalWeb"/>
      </w:pPr>
      <w:r>
        <w:t>Original:</w:t>
      </w:r>
    </w:p>
    <w:p w14:paraId="58D43C70" w14:textId="77777777" w:rsidR="005C59AD" w:rsidRDefault="005C59AD" w:rsidP="005C59AD">
      <w:pPr>
        <w:pStyle w:val="NormalWeb"/>
      </w:pPr>
      <w:r>
        <w:t>[</w:t>
      </w:r>
      <w:r>
        <w:br/>
        <w:t>Vehicle(x)\land Behind(x,y)\land GreenSignal(y)\rightarrow Proceed(x)</w:t>
      </w:r>
      <w:r>
        <w:br/>
        <w:t>]</w:t>
      </w:r>
    </w:p>
    <w:p w14:paraId="611F6934" w14:textId="77777777" w:rsidR="005C59AD" w:rsidRDefault="005C59AD" w:rsidP="005C59AD">
      <w:pPr>
        <w:pStyle w:val="NormalWeb"/>
      </w:pPr>
      <w:r>
        <w:t>CNF:</w:t>
      </w:r>
    </w:p>
    <w:p w14:paraId="0D13EBE6" w14:textId="77777777" w:rsidR="005C59AD" w:rsidRDefault="005C59AD" w:rsidP="005C59AD">
      <w:pPr>
        <w:pStyle w:val="NormalWeb"/>
      </w:pPr>
      <w:r>
        <w:t>[</w:t>
      </w:r>
      <w:r>
        <w:br/>
        <w:t>\boxed{</w:t>
      </w:r>
      <w:r>
        <w:br/>
        <w:t>\neg Vehicle(x)\lor</w:t>
      </w:r>
      <w:r>
        <w:br/>
        <w:t>\neg Behind(x,y)\lor</w:t>
      </w:r>
      <w:r>
        <w:br/>
        <w:t>\neg GreenSignal(y)\lor</w:t>
      </w:r>
      <w:r>
        <w:br/>
        <w:t>Proceed(x)</w:t>
      </w:r>
      <w:r>
        <w:br/>
        <w:t>}</w:t>
      </w:r>
      <w:r>
        <w:br/>
        <w:t>]</w:t>
      </w:r>
    </w:p>
    <w:p w14:paraId="504DA1A2" w14:textId="77777777" w:rsidR="005C59AD" w:rsidRDefault="00627A3D" w:rsidP="005C59AD">
      <w:r>
        <w:rPr>
          <w:noProof/>
        </w:rPr>
      </w:r>
      <w:r>
        <w:pict w14:anchorId="6AEEF5CD">
          <v:rect id="Horizontal Line 14" o:spid="_x0000_s1064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D3E9DD7" w14:textId="77777777" w:rsidR="005C59AD" w:rsidRDefault="005C59AD" w:rsidP="005C59AD">
      <w:pPr>
        <w:pStyle w:val="Heading2"/>
      </w:pPr>
      <w:r>
        <w:t>Step 2 — Relevant Facts</w:t>
      </w:r>
    </w:p>
    <w:p w14:paraId="763A20B6" w14:textId="77777777" w:rsidR="005C59AD" w:rsidRDefault="005C59AD" w:rsidP="005C59AD">
      <w:pPr>
        <w:pStyle w:val="NormalWeb"/>
      </w:pPr>
      <w:r>
        <w:t>[</w:t>
      </w:r>
      <w:r>
        <w:br/>
        <w:t>Vehicle(Ambulance)</w:t>
      </w:r>
      <w:r>
        <w:br/>
        <w:t>]</w:t>
      </w:r>
    </w:p>
    <w:p w14:paraId="2F05DDA1" w14:textId="77777777" w:rsidR="005C59AD" w:rsidRDefault="005C59AD" w:rsidP="005C59AD">
      <w:pPr>
        <w:pStyle w:val="NormalWeb"/>
      </w:pPr>
      <w:r>
        <w:t>[</w:t>
      </w:r>
      <w:r>
        <w:br/>
        <w:t>EmergencyType(Ambulance)</w:t>
      </w:r>
      <w:r>
        <w:br/>
        <w:t>]</w:t>
      </w:r>
    </w:p>
    <w:p w14:paraId="0F14388A" w14:textId="77777777" w:rsidR="005C59AD" w:rsidRDefault="005C59AD" w:rsidP="005C59AD">
      <w:pPr>
        <w:pStyle w:val="NormalWeb"/>
      </w:pPr>
      <w:r>
        <w:t>[</w:t>
      </w:r>
      <w:r>
        <w:br/>
        <w:t>Vehicle(CarA)</w:t>
      </w:r>
      <w:r>
        <w:br/>
        <w:t>]</w:t>
      </w:r>
    </w:p>
    <w:p w14:paraId="15C9D1D0" w14:textId="77777777" w:rsidR="005C59AD" w:rsidRDefault="005C59AD" w:rsidP="005C59AD">
      <w:pPr>
        <w:pStyle w:val="NormalWeb"/>
      </w:pPr>
      <w:r>
        <w:t>[</w:t>
      </w:r>
      <w:r>
        <w:br/>
        <w:t>Behind(CarA,Ambulance)</w:t>
      </w:r>
      <w:r>
        <w:br/>
        <w:t>]</w:t>
      </w:r>
    </w:p>
    <w:p w14:paraId="7A82DD91" w14:textId="77777777" w:rsidR="005C59AD" w:rsidRDefault="005C59AD" w:rsidP="005C59AD">
      <w:pPr>
        <w:pStyle w:val="NormalWeb"/>
      </w:pPr>
      <w:r>
        <w:t>And negated goal:</w:t>
      </w:r>
    </w:p>
    <w:p w14:paraId="097B0F0C" w14:textId="77777777" w:rsidR="005C59AD" w:rsidRDefault="005C59AD" w:rsidP="005C59AD">
      <w:pPr>
        <w:pStyle w:val="NormalWeb"/>
      </w:pPr>
      <w:r>
        <w:t>[</w:t>
      </w:r>
      <w:r>
        <w:br/>
        <w:t>\boxed{\neg Proceed(CarA)}</w:t>
      </w:r>
      <w:r>
        <w:br/>
        <w:t>]</w:t>
      </w:r>
    </w:p>
    <w:p w14:paraId="50FCED24" w14:textId="77777777" w:rsidR="005C59AD" w:rsidRDefault="00627A3D" w:rsidP="005C59AD">
      <w:r>
        <w:rPr>
          <w:noProof/>
        </w:rPr>
      </w:r>
      <w:r>
        <w:pict w14:anchorId="5802F937">
          <v:rect id="Horizontal Line 15" o:spid="_x0000_s1063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222573F" w14:textId="77777777" w:rsidR="005C59AD" w:rsidRDefault="005C59AD" w:rsidP="005C59AD">
      <w:pPr>
        <w:pStyle w:val="Heading2"/>
      </w:pPr>
      <w:r>
        <w:t>Step 3 — Derive ClearPath(Ambulance)</w:t>
      </w:r>
    </w:p>
    <w:p w14:paraId="4A79C535" w14:textId="77777777" w:rsidR="005C59AD" w:rsidRDefault="005C59AD" w:rsidP="005C59AD">
      <w:pPr>
        <w:pStyle w:val="NormalWeb"/>
      </w:pPr>
      <w:r>
        <w:t>Using Rule 1:</w:t>
      </w:r>
    </w:p>
    <w:p w14:paraId="3C8F5A5F" w14:textId="77777777" w:rsidR="005C59AD" w:rsidRDefault="005C59AD" w:rsidP="005C59AD">
      <w:pPr>
        <w:pStyle w:val="NormalWeb"/>
      </w:pPr>
      <w:r>
        <w:t>[</w:t>
      </w:r>
      <w:r>
        <w:br/>
        <w:t>\neg Vehicle(x)\lor\neg EmergencyType(x)\lor ClearPath(x)</w:t>
      </w:r>
      <w:r>
        <w:br/>
        <w:t>]</w:t>
      </w:r>
    </w:p>
    <w:p w14:paraId="628AB95D" w14:textId="77777777" w:rsidR="005C59AD" w:rsidRDefault="005C59AD" w:rsidP="005C59AD">
      <w:pPr>
        <w:pStyle w:val="NormalWeb"/>
      </w:pPr>
      <w:r>
        <w:t>Substitute:</w:t>
      </w:r>
    </w:p>
    <w:p w14:paraId="7EF6103B" w14:textId="77777777" w:rsidR="005C59AD" w:rsidRDefault="005C59AD" w:rsidP="005C59AD">
      <w:pPr>
        <w:pStyle w:val="NormalWeb"/>
      </w:pPr>
      <w:r>
        <w:t>[</w:t>
      </w:r>
      <w:r>
        <w:br/>
        <w:t>x=Ambulance</w:t>
      </w:r>
      <w:r>
        <w:br/>
        <w:t>]</w:t>
      </w:r>
    </w:p>
    <w:p w14:paraId="40D99368" w14:textId="77777777" w:rsidR="005C59AD" w:rsidRDefault="005C59AD" w:rsidP="005C59AD">
      <w:pPr>
        <w:pStyle w:val="NormalWeb"/>
      </w:pPr>
      <w:r>
        <w:t>We have:</w:t>
      </w:r>
    </w:p>
    <w:p w14:paraId="75F8CCE0" w14:textId="77777777" w:rsidR="005C59AD" w:rsidRDefault="005C59AD" w:rsidP="005C59AD">
      <w:pPr>
        <w:pStyle w:val="NormalWeb"/>
      </w:pPr>
      <w:r>
        <w:t>[</w:t>
      </w:r>
      <w:r>
        <w:br/>
        <w:t>Vehicle(Ambulance)</w:t>
      </w:r>
      <w:r>
        <w:br/>
        <w:t>]</w:t>
      </w:r>
    </w:p>
    <w:p w14:paraId="64D8B43E" w14:textId="77777777" w:rsidR="005C59AD" w:rsidRDefault="005C59AD" w:rsidP="005C59AD">
      <w:pPr>
        <w:pStyle w:val="NormalWeb"/>
      </w:pPr>
      <w:r>
        <w:t>and</w:t>
      </w:r>
    </w:p>
    <w:p w14:paraId="6887ACED" w14:textId="77777777" w:rsidR="005C59AD" w:rsidRDefault="005C59AD" w:rsidP="005C59AD">
      <w:pPr>
        <w:pStyle w:val="NormalWeb"/>
      </w:pPr>
      <w:r>
        <w:t>[</w:t>
      </w:r>
      <w:r>
        <w:br/>
        <w:t>EmergencyType(Ambulance)</w:t>
      </w:r>
      <w:r>
        <w:br/>
        <w:t>]</w:t>
      </w:r>
    </w:p>
    <w:p w14:paraId="3801EA59" w14:textId="77777777" w:rsidR="005C59AD" w:rsidRDefault="005C59AD" w:rsidP="005C59AD">
      <w:pPr>
        <w:pStyle w:val="NormalWeb"/>
      </w:pPr>
      <w:r>
        <w:t>Therefore:</w:t>
      </w:r>
    </w:p>
    <w:p w14:paraId="3C88218A" w14:textId="77777777" w:rsidR="005C59AD" w:rsidRDefault="005C59AD" w:rsidP="005C59AD">
      <w:pPr>
        <w:pStyle w:val="NormalWeb"/>
      </w:pPr>
      <w:r>
        <w:t>[</w:t>
      </w:r>
      <w:r>
        <w:br/>
        <w:t>\boxed{ClearPath(Ambulance)}</w:t>
      </w:r>
      <w:r>
        <w:br/>
        <w:t>]</w:t>
      </w:r>
    </w:p>
    <w:p w14:paraId="4D7B705E" w14:textId="77777777" w:rsidR="005C59AD" w:rsidRDefault="00627A3D" w:rsidP="005C59AD">
      <w:r>
        <w:rPr>
          <w:noProof/>
        </w:rPr>
      </w:r>
      <w:r>
        <w:pict w14:anchorId="011A71AD">
          <v:rect id="Horizontal Line 16" o:spid="_x0000_s1062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39299B2" w14:textId="77777777" w:rsidR="005C59AD" w:rsidRDefault="005C59AD" w:rsidP="005C59AD">
      <w:pPr>
        <w:pStyle w:val="Heading2"/>
      </w:pPr>
      <w:r>
        <w:t>Step 4 — Derive GreenSignal(Ambulance)</w:t>
      </w:r>
    </w:p>
    <w:p w14:paraId="7A1F0971" w14:textId="77777777" w:rsidR="005C59AD" w:rsidRDefault="005C59AD" w:rsidP="005C59AD">
      <w:pPr>
        <w:pStyle w:val="NormalWeb"/>
      </w:pPr>
      <w:r>
        <w:t>Rule 2:</w:t>
      </w:r>
    </w:p>
    <w:p w14:paraId="13BA34B5" w14:textId="77777777" w:rsidR="005C59AD" w:rsidRDefault="005C59AD" w:rsidP="005C59AD">
      <w:pPr>
        <w:pStyle w:val="NormalWeb"/>
      </w:pPr>
      <w:r>
        <w:t>[</w:t>
      </w:r>
      <w:r>
        <w:br/>
        <w:t>\neg ClearPath(x)\lor GreenSignal(x)</w:t>
      </w:r>
      <w:r>
        <w:br/>
        <w:t>]</w:t>
      </w:r>
    </w:p>
    <w:p w14:paraId="6984B295" w14:textId="77777777" w:rsidR="005C59AD" w:rsidRDefault="005C59AD" w:rsidP="005C59AD">
      <w:pPr>
        <w:pStyle w:val="NormalWeb"/>
      </w:pPr>
      <w:r>
        <w:t>With:</w:t>
      </w:r>
    </w:p>
    <w:p w14:paraId="22C3EC20" w14:textId="77777777" w:rsidR="005C59AD" w:rsidRDefault="005C59AD" w:rsidP="005C59AD">
      <w:pPr>
        <w:pStyle w:val="NormalWeb"/>
      </w:pPr>
      <w:r>
        <w:t>[</w:t>
      </w:r>
      <w:r>
        <w:br/>
        <w:t>ClearPath(Ambulance)</w:t>
      </w:r>
      <w:r>
        <w:br/>
        <w:t>]</w:t>
      </w:r>
    </w:p>
    <w:p w14:paraId="514653FA" w14:textId="77777777" w:rsidR="005C59AD" w:rsidRDefault="005C59AD" w:rsidP="005C59AD">
      <w:pPr>
        <w:pStyle w:val="NormalWeb"/>
      </w:pPr>
      <w:r>
        <w:t>we derive:</w:t>
      </w:r>
    </w:p>
    <w:p w14:paraId="12107B2F" w14:textId="77777777" w:rsidR="005C59AD" w:rsidRDefault="005C59AD" w:rsidP="005C59AD">
      <w:pPr>
        <w:pStyle w:val="NormalWeb"/>
      </w:pPr>
      <w:r>
        <w:t>[</w:t>
      </w:r>
      <w:r>
        <w:br/>
        <w:t>\boxed{GreenSignal(Ambulance)}</w:t>
      </w:r>
      <w:r>
        <w:br/>
        <w:t>]</w:t>
      </w:r>
    </w:p>
    <w:p w14:paraId="1D5279FE" w14:textId="77777777" w:rsidR="005C59AD" w:rsidRDefault="00627A3D" w:rsidP="005C59AD">
      <w:r>
        <w:rPr>
          <w:noProof/>
        </w:rPr>
      </w:r>
      <w:r>
        <w:pict w14:anchorId="6E17CD41">
          <v:rect id="Horizontal Line 17" o:spid="_x0000_s1061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01EB66E" w14:textId="77777777" w:rsidR="005C59AD" w:rsidRDefault="005C59AD" w:rsidP="005C59AD">
      <w:pPr>
        <w:pStyle w:val="Heading2"/>
      </w:pPr>
      <w:r>
        <w:t>Step 5 — Derive Proceed(CarA)</w:t>
      </w:r>
    </w:p>
    <w:p w14:paraId="3549536F" w14:textId="77777777" w:rsidR="005C59AD" w:rsidRDefault="005C59AD" w:rsidP="005C59AD">
      <w:pPr>
        <w:pStyle w:val="NormalWeb"/>
      </w:pPr>
      <w:r>
        <w:t>Rule 3:</w:t>
      </w:r>
    </w:p>
    <w:p w14:paraId="59128903" w14:textId="77777777" w:rsidR="005C59AD" w:rsidRDefault="005C59AD" w:rsidP="005C59AD">
      <w:pPr>
        <w:pStyle w:val="NormalWeb"/>
      </w:pPr>
      <w:r>
        <w:t>[</w:t>
      </w:r>
      <w:r>
        <w:br/>
        <w:t>\neg Vehicle(x)\lor</w:t>
      </w:r>
      <w:r>
        <w:br/>
        <w:t>\neg Behind(x,y)\lor</w:t>
      </w:r>
      <w:r>
        <w:br/>
        <w:t>\neg GreenSignal(y)\lor</w:t>
      </w:r>
      <w:r>
        <w:br/>
        <w:t>Proceed(x)</w:t>
      </w:r>
      <w:r>
        <w:br/>
        <w:t>]</w:t>
      </w:r>
    </w:p>
    <w:p w14:paraId="371F2F74" w14:textId="77777777" w:rsidR="005C59AD" w:rsidRDefault="005C59AD" w:rsidP="005C59AD">
      <w:pPr>
        <w:pStyle w:val="NormalWeb"/>
      </w:pPr>
      <w:r>
        <w:t>Substitute:</w:t>
      </w:r>
    </w:p>
    <w:p w14:paraId="426C362E" w14:textId="77777777" w:rsidR="005C59AD" w:rsidRDefault="005C59AD" w:rsidP="005C59AD">
      <w:pPr>
        <w:pStyle w:val="NormalWeb"/>
      </w:pPr>
      <w:r>
        <w:t>[</w:t>
      </w:r>
      <w:r>
        <w:br/>
        <w:t>x=CarA,\quad y=Ambulance</w:t>
      </w:r>
      <w:r>
        <w:br/>
        <w:t>]</w:t>
      </w:r>
    </w:p>
    <w:p w14:paraId="4C674FA9" w14:textId="77777777" w:rsidR="005C59AD" w:rsidRDefault="005C59AD" w:rsidP="005C59AD">
      <w:pPr>
        <w:pStyle w:val="NormalWeb"/>
      </w:pPr>
      <w:r>
        <w:t>We get:</w:t>
      </w:r>
    </w:p>
    <w:p w14:paraId="3267F524" w14:textId="77777777" w:rsidR="005C59AD" w:rsidRDefault="005C59AD" w:rsidP="005C59AD">
      <w:pPr>
        <w:pStyle w:val="NormalWeb"/>
      </w:pPr>
      <w:r>
        <w:t>[</w:t>
      </w:r>
      <w:r>
        <w:br/>
        <w:t>\neg Vehicle(CarA)</w:t>
      </w:r>
      <w:r>
        <w:br/>
        <w:t>\lor</w:t>
      </w:r>
      <w:r>
        <w:br/>
        <w:t>\neg Behind(CarA,Ambulance)</w:t>
      </w:r>
      <w:r>
        <w:br/>
        <w:t>\lor</w:t>
      </w:r>
      <w:r>
        <w:br/>
        <w:t>\neg GreenSignal(Ambulance)</w:t>
      </w:r>
      <w:r>
        <w:br/>
        <w:t>\lor</w:t>
      </w:r>
      <w:r>
        <w:br/>
        <w:t>Proceed(CarA)</w:t>
      </w:r>
      <w:r>
        <w:br/>
        <w:t>]</w:t>
      </w:r>
    </w:p>
    <w:p w14:paraId="59342B63" w14:textId="77777777" w:rsidR="005C59AD" w:rsidRDefault="005C59AD" w:rsidP="005C59AD">
      <w:pPr>
        <w:pStyle w:val="NormalWeb"/>
      </w:pPr>
      <w:r>
        <w:t>Given:</w:t>
      </w:r>
    </w:p>
    <w:p w14:paraId="41714F7A" w14:textId="77777777" w:rsidR="005C59AD" w:rsidRDefault="005C59AD" w:rsidP="005C59AD">
      <w:pPr>
        <w:pStyle w:val="NormalWeb"/>
      </w:pPr>
      <w:r>
        <w:t>[</w:t>
      </w:r>
      <w:r>
        <w:br/>
        <w:t>Vehicle(CarA)</w:t>
      </w:r>
      <w:r>
        <w:br/>
        <w:t>]</w:t>
      </w:r>
    </w:p>
    <w:p w14:paraId="3302E558" w14:textId="77777777" w:rsidR="005C59AD" w:rsidRDefault="005C59AD" w:rsidP="005C59AD">
      <w:pPr>
        <w:pStyle w:val="NormalWeb"/>
      </w:pPr>
      <w:r>
        <w:t>[</w:t>
      </w:r>
      <w:r>
        <w:br/>
        <w:t>Behind(CarA,Ambulance)</w:t>
      </w:r>
      <w:r>
        <w:br/>
        <w:t>]</w:t>
      </w:r>
    </w:p>
    <w:p w14:paraId="11253BA3" w14:textId="77777777" w:rsidR="005C59AD" w:rsidRDefault="005C59AD" w:rsidP="005C59AD">
      <w:pPr>
        <w:pStyle w:val="NormalWeb"/>
      </w:pPr>
      <w:r>
        <w:t>[</w:t>
      </w:r>
      <w:r>
        <w:br/>
        <w:t>GreenSignal(Ambulance)</w:t>
      </w:r>
      <w:r>
        <w:br/>
        <w:t>]</w:t>
      </w:r>
    </w:p>
    <w:p w14:paraId="5C6D8772" w14:textId="77777777" w:rsidR="005C59AD" w:rsidRDefault="005C59AD" w:rsidP="005C59AD">
      <w:pPr>
        <w:pStyle w:val="NormalWeb"/>
      </w:pPr>
      <w:r>
        <w:t>therefore:</w:t>
      </w:r>
    </w:p>
    <w:p w14:paraId="70F21932" w14:textId="77777777" w:rsidR="005C59AD" w:rsidRDefault="005C59AD" w:rsidP="005C59AD">
      <w:pPr>
        <w:pStyle w:val="NormalWeb"/>
      </w:pPr>
      <w:r>
        <w:t>[</w:t>
      </w:r>
      <w:r>
        <w:br/>
        <w:t>\boxed{Proceed(CarA)}</w:t>
      </w:r>
      <w:r>
        <w:br/>
        <w:t>]</w:t>
      </w:r>
    </w:p>
    <w:p w14:paraId="12BD8BE0" w14:textId="77777777" w:rsidR="005C59AD" w:rsidRDefault="00627A3D" w:rsidP="005C59AD">
      <w:r>
        <w:rPr>
          <w:noProof/>
        </w:rPr>
      </w:r>
      <w:r>
        <w:pict w14:anchorId="327B3DA8">
          <v:rect id="Horizontal Line 18" o:spid="_x0000_s1060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CABDBD5" w14:textId="77777777" w:rsidR="005C59AD" w:rsidRDefault="005C59AD" w:rsidP="005C59AD">
      <w:pPr>
        <w:pStyle w:val="Heading2"/>
      </w:pPr>
      <w:r>
        <w:t>Final Resolution</w:t>
      </w:r>
    </w:p>
    <w:p w14:paraId="381D2A7C" w14:textId="77777777" w:rsidR="005C59AD" w:rsidRDefault="005C59AD" w:rsidP="005C59AD">
      <w:pPr>
        <w:pStyle w:val="NormalWeb"/>
      </w:pPr>
      <w:r>
        <w:t>We have both:</w:t>
      </w:r>
    </w:p>
    <w:p w14:paraId="51F3A20D" w14:textId="77777777" w:rsidR="005C59AD" w:rsidRDefault="005C59AD" w:rsidP="005C59AD">
      <w:pPr>
        <w:pStyle w:val="NormalWeb"/>
      </w:pPr>
      <w:r>
        <w:t>[</w:t>
      </w:r>
      <w:r>
        <w:br/>
        <w:t>Proceed(CarA)</w:t>
      </w:r>
      <w:r>
        <w:br/>
        <w:t>]</w:t>
      </w:r>
    </w:p>
    <w:p w14:paraId="0A9C9FBF" w14:textId="77777777" w:rsidR="005C59AD" w:rsidRDefault="005C59AD" w:rsidP="005C59AD">
      <w:pPr>
        <w:pStyle w:val="NormalWeb"/>
      </w:pPr>
      <w:r>
        <w:t>and the negated goal:</w:t>
      </w:r>
    </w:p>
    <w:p w14:paraId="35A91FC1" w14:textId="77777777" w:rsidR="005C59AD" w:rsidRDefault="005C59AD" w:rsidP="005C59AD">
      <w:pPr>
        <w:pStyle w:val="NormalWeb"/>
      </w:pPr>
      <w:r>
        <w:t>[</w:t>
      </w:r>
      <w:r>
        <w:br/>
        <w:t>\neg Proceed(CarA)</w:t>
      </w:r>
      <w:r>
        <w:br/>
        <w:t>]</w:t>
      </w:r>
    </w:p>
    <w:p w14:paraId="3433FFE3" w14:textId="77777777" w:rsidR="005C59AD" w:rsidRDefault="005C59AD" w:rsidP="005C59AD">
      <w:pPr>
        <w:pStyle w:val="NormalWeb"/>
      </w:pPr>
      <w:r>
        <w:t>Resolution gives:</w:t>
      </w:r>
    </w:p>
    <w:p w14:paraId="49EC79F6" w14:textId="77777777" w:rsidR="005C59AD" w:rsidRDefault="005C59AD" w:rsidP="005C59AD">
      <w:pPr>
        <w:pStyle w:val="NormalWeb"/>
      </w:pPr>
      <w:r>
        <w:t>[</w:t>
      </w:r>
      <w:r>
        <w:br/>
        <w:t>\boxed{\Box}</w:t>
      </w:r>
      <w:r>
        <w:br/>
        <w:t>]</w:t>
      </w:r>
    </w:p>
    <w:p w14:paraId="100FABAF" w14:textId="77777777" w:rsidR="005C59AD" w:rsidRDefault="005C59AD" w:rsidP="005C59AD">
      <w:pPr>
        <w:pStyle w:val="NormalWeb"/>
      </w:pPr>
      <w:r>
        <w:t>Therefore:</w:t>
      </w:r>
    </w:p>
    <w:p w14:paraId="443A1FD5" w14:textId="77777777" w:rsidR="005C59AD" w:rsidRDefault="005C59AD" w:rsidP="005C59AD">
      <w:pPr>
        <w:pStyle w:val="NormalWeb"/>
      </w:pPr>
      <w:r>
        <w:t>[</w:t>
      </w:r>
      <w:r>
        <w:br/>
        <w:t>\boxed{KB\models Proceed(CarA)}</w:t>
      </w:r>
      <w:r>
        <w:br/>
        <w:t>]</w:t>
      </w:r>
    </w:p>
    <w:p w14:paraId="04E3FE42" w14:textId="77777777" w:rsidR="005C59AD" w:rsidRDefault="005C59AD" w:rsidP="005C59AD">
      <w:pPr>
        <w:pStyle w:val="NormalWeb"/>
      </w:pPr>
      <w:r>
        <w:t xml:space="preserve">Hence, </w:t>
      </w:r>
      <w:r>
        <w:rPr>
          <w:rStyle w:val="Strong"/>
        </w:rPr>
        <w:t>Proceed(CarA) is logically proven</w:t>
      </w:r>
      <w:r>
        <w:t>.</w:t>
      </w:r>
    </w:p>
    <w:p w14:paraId="399DCF37" w14:textId="77777777" w:rsidR="005C59AD" w:rsidRDefault="00627A3D" w:rsidP="005C59AD">
      <w:r>
        <w:rPr>
          <w:noProof/>
        </w:rPr>
      </w:r>
      <w:r>
        <w:pict w14:anchorId="28E3D06C">
          <v:rect id="Horizontal Line 19" o:spid="_x0000_s1059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6235562" w14:textId="77777777" w:rsidR="005C59AD" w:rsidRDefault="005C59AD" w:rsidP="005C59AD">
      <w:pPr>
        <w:pStyle w:val="Heading1"/>
      </w:pPr>
      <w:r>
        <w:t>(c) Handling Two Simultaneous Emergency Vehicles</w:t>
      </w:r>
    </w:p>
    <w:p w14:paraId="448F79BA" w14:textId="77777777" w:rsidR="005C59AD" w:rsidRDefault="005C59AD" w:rsidP="005C59AD">
      <w:pPr>
        <w:pStyle w:val="NormalWeb"/>
      </w:pPr>
      <w:r>
        <w:t xml:space="preserve">The current KB is </w:t>
      </w:r>
      <w:r>
        <w:rPr>
          <w:rStyle w:val="Strong"/>
        </w:rPr>
        <w:t>partially sufficient</w:t>
      </w:r>
      <w:r>
        <w:t>, because the rules are universally quantified and can apply to multiple vehicles.</w:t>
      </w:r>
    </w:p>
    <w:p w14:paraId="4F3DA86A" w14:textId="77777777" w:rsidR="005C59AD" w:rsidRDefault="005C59AD" w:rsidP="005C59AD">
      <w:pPr>
        <w:pStyle w:val="NormalWeb"/>
      </w:pPr>
      <w:r>
        <w:t>For example, suppose there are:</w:t>
      </w:r>
    </w:p>
    <w:p w14:paraId="0B72CE2A" w14:textId="77777777" w:rsidR="005C59AD" w:rsidRDefault="005C59AD" w:rsidP="005C59AD">
      <w:pPr>
        <w:pStyle w:val="NormalWeb"/>
      </w:pPr>
      <w:r>
        <w:t>[</w:t>
      </w:r>
      <w:r>
        <w:br/>
        <w:t>EmergencyType(Ambulance1)</w:t>
      </w:r>
      <w:r>
        <w:br/>
        <w:t>]</w:t>
      </w:r>
    </w:p>
    <w:p w14:paraId="4E5BEB10" w14:textId="77777777" w:rsidR="005C59AD" w:rsidRDefault="005C59AD" w:rsidP="005C59AD">
      <w:pPr>
        <w:pStyle w:val="NormalWeb"/>
      </w:pPr>
      <w:r>
        <w:t>and</w:t>
      </w:r>
    </w:p>
    <w:p w14:paraId="37559B6E" w14:textId="77777777" w:rsidR="005C59AD" w:rsidRDefault="005C59AD" w:rsidP="005C59AD">
      <w:pPr>
        <w:pStyle w:val="NormalWeb"/>
      </w:pPr>
      <w:r>
        <w:t>[</w:t>
      </w:r>
      <w:r>
        <w:br/>
        <w:t>EmergencyType(FireTruck)</w:t>
      </w:r>
      <w:r>
        <w:br/>
        <w:t>]</w:t>
      </w:r>
    </w:p>
    <w:p w14:paraId="6A38A3E6" w14:textId="77777777" w:rsidR="005C59AD" w:rsidRDefault="005C59AD" w:rsidP="005C59AD">
      <w:pPr>
        <w:pStyle w:val="NormalWeb"/>
      </w:pPr>
      <w:r>
        <w:t>along with:</w:t>
      </w:r>
    </w:p>
    <w:p w14:paraId="19F49FB3" w14:textId="77777777" w:rsidR="005C59AD" w:rsidRDefault="005C59AD" w:rsidP="005C59AD">
      <w:pPr>
        <w:pStyle w:val="NormalWeb"/>
      </w:pPr>
      <w:r>
        <w:t>[</w:t>
      </w:r>
      <w:r>
        <w:br/>
        <w:t>Vehicle(Ambulance1)</w:t>
      </w:r>
      <w:r>
        <w:br/>
        <w:t>]</w:t>
      </w:r>
    </w:p>
    <w:p w14:paraId="589F5424" w14:textId="77777777" w:rsidR="005C59AD" w:rsidRDefault="005C59AD" w:rsidP="005C59AD">
      <w:pPr>
        <w:pStyle w:val="NormalWeb"/>
      </w:pPr>
      <w:r>
        <w:t>[</w:t>
      </w:r>
      <w:r>
        <w:br/>
        <w:t>Vehicle(FireTruck)</w:t>
      </w:r>
      <w:r>
        <w:br/>
        <w:t>]</w:t>
      </w:r>
    </w:p>
    <w:p w14:paraId="736BD92B" w14:textId="77777777" w:rsidR="005C59AD" w:rsidRDefault="005C59AD" w:rsidP="005C59AD">
      <w:pPr>
        <w:pStyle w:val="NormalWeb"/>
      </w:pPr>
      <w:r>
        <w:t>Rule 1 can independently derive:</w:t>
      </w:r>
    </w:p>
    <w:p w14:paraId="0B773CA3" w14:textId="77777777" w:rsidR="005C59AD" w:rsidRDefault="005C59AD" w:rsidP="005C59AD">
      <w:pPr>
        <w:pStyle w:val="NormalWeb"/>
      </w:pPr>
      <w:r>
        <w:t>[</w:t>
      </w:r>
      <w:r>
        <w:br/>
        <w:t>ClearPath(Ambulance1)</w:t>
      </w:r>
      <w:r>
        <w:br/>
        <w:t>]</w:t>
      </w:r>
    </w:p>
    <w:p w14:paraId="785DEFFC" w14:textId="77777777" w:rsidR="005C59AD" w:rsidRDefault="005C59AD" w:rsidP="005C59AD">
      <w:pPr>
        <w:pStyle w:val="NormalWeb"/>
      </w:pPr>
      <w:r>
        <w:t>and</w:t>
      </w:r>
    </w:p>
    <w:p w14:paraId="46CC8E48" w14:textId="77777777" w:rsidR="005C59AD" w:rsidRDefault="005C59AD" w:rsidP="005C59AD">
      <w:pPr>
        <w:pStyle w:val="NormalWeb"/>
      </w:pPr>
      <w:r>
        <w:t>[</w:t>
      </w:r>
      <w:r>
        <w:br/>
        <w:t>ClearPath(FireTruck)</w:t>
      </w:r>
      <w:r>
        <w:br/>
        <w:t>]</w:t>
      </w:r>
    </w:p>
    <w:p w14:paraId="307B4409" w14:textId="77777777" w:rsidR="005C59AD" w:rsidRDefault="005C59AD" w:rsidP="005C59AD">
      <w:pPr>
        <w:pStyle w:val="NormalWeb"/>
      </w:pPr>
      <w:r>
        <w:t>Rule 2 can then derive:</w:t>
      </w:r>
    </w:p>
    <w:p w14:paraId="03EDEBFC" w14:textId="77777777" w:rsidR="005C59AD" w:rsidRDefault="005C59AD" w:rsidP="005C59AD">
      <w:pPr>
        <w:pStyle w:val="NormalWeb"/>
      </w:pPr>
      <w:r>
        <w:t>[</w:t>
      </w:r>
      <w:r>
        <w:br/>
        <w:t>GreenSignal(Ambulance1)</w:t>
      </w:r>
      <w:r>
        <w:br/>
        <w:t>]</w:t>
      </w:r>
    </w:p>
    <w:p w14:paraId="5982C670" w14:textId="77777777" w:rsidR="005C59AD" w:rsidRDefault="005C59AD" w:rsidP="005C59AD">
      <w:pPr>
        <w:pStyle w:val="NormalWeb"/>
      </w:pPr>
      <w:r>
        <w:t>and</w:t>
      </w:r>
    </w:p>
    <w:p w14:paraId="090390C1" w14:textId="77777777" w:rsidR="005C59AD" w:rsidRDefault="005C59AD" w:rsidP="005C59AD">
      <w:pPr>
        <w:pStyle w:val="NormalWeb"/>
      </w:pPr>
      <w:r>
        <w:t>[</w:t>
      </w:r>
      <w:r>
        <w:br/>
        <w:t>GreenSignal(FireTruck)</w:t>
      </w:r>
      <w:r>
        <w:br/>
        <w:t>]</w:t>
      </w:r>
    </w:p>
    <w:p w14:paraId="68D4FC53" w14:textId="77777777" w:rsidR="005C59AD" w:rsidRDefault="005C59AD" w:rsidP="005C59AD">
      <w:pPr>
        <w:pStyle w:val="Heading3"/>
      </w:pPr>
      <w:r>
        <w:t>However, a problem exists.</w:t>
      </w:r>
    </w:p>
    <w:p w14:paraId="4DE0EF8B" w14:textId="77777777" w:rsidR="005C59AD" w:rsidRDefault="005C59AD" w:rsidP="005C59AD">
      <w:pPr>
        <w:pStyle w:val="NormalWeb"/>
      </w:pPr>
      <w:r>
        <w:t>The KB does not specify:</w:t>
      </w:r>
    </w:p>
    <w:p w14:paraId="495276D8" w14:textId="77777777" w:rsidR="005C59AD" w:rsidRDefault="005C59AD" w:rsidP="005C59AD">
      <w:pPr>
        <w:pStyle w:val="NormalWeb"/>
        <w:numPr>
          <w:ilvl w:val="0"/>
          <w:numId w:val="6"/>
        </w:numPr>
      </w:pPr>
      <w:r>
        <w:t>Which emergency vehicle gets priority.</w:t>
      </w:r>
    </w:p>
    <w:p w14:paraId="7BA62404" w14:textId="77777777" w:rsidR="005C59AD" w:rsidRDefault="005C59AD" w:rsidP="005C59AD">
      <w:pPr>
        <w:pStyle w:val="NormalWeb"/>
        <w:numPr>
          <w:ilvl w:val="0"/>
          <w:numId w:val="6"/>
        </w:numPr>
      </w:pPr>
      <w:r>
        <w:t>What happens when their routes conflict.</w:t>
      </w:r>
    </w:p>
    <w:p w14:paraId="2FC0AEB5" w14:textId="77777777" w:rsidR="005C59AD" w:rsidRDefault="005C59AD" w:rsidP="005C59AD">
      <w:pPr>
        <w:pStyle w:val="NormalWeb"/>
        <w:numPr>
          <w:ilvl w:val="0"/>
          <w:numId w:val="6"/>
        </w:numPr>
      </w:pPr>
      <w:r>
        <w:t>How to avoid giving conflicting green signals.</w:t>
      </w:r>
    </w:p>
    <w:p w14:paraId="0DFB15F9" w14:textId="77777777" w:rsidR="005C59AD" w:rsidRDefault="005C59AD" w:rsidP="005C59AD">
      <w:pPr>
        <w:pStyle w:val="NormalWeb"/>
        <w:numPr>
          <w:ilvl w:val="0"/>
          <w:numId w:val="6"/>
        </w:numPr>
      </w:pPr>
      <w:r>
        <w:t>How intersections are coordinated.</w:t>
      </w:r>
    </w:p>
    <w:p w14:paraId="7486981E" w14:textId="77777777" w:rsidR="005C59AD" w:rsidRDefault="005C59AD" w:rsidP="005C59AD">
      <w:pPr>
        <w:pStyle w:val="NormalWeb"/>
        <w:numPr>
          <w:ilvl w:val="0"/>
          <w:numId w:val="6"/>
        </w:numPr>
      </w:pPr>
      <w:r>
        <w:t>How to prevent collisions between emergency vehicles.</w:t>
      </w:r>
    </w:p>
    <w:p w14:paraId="6A86AC9C" w14:textId="77777777" w:rsidR="005C59AD" w:rsidRDefault="005C59AD" w:rsidP="005C59AD">
      <w:pPr>
        <w:pStyle w:val="NormalWeb"/>
        <w:numPr>
          <w:ilvl w:val="0"/>
          <w:numId w:val="6"/>
        </w:numPr>
      </w:pPr>
      <w:r>
        <w:t>How normal traffic should be stopped.</w:t>
      </w:r>
    </w:p>
    <w:p w14:paraId="4B98C44C" w14:textId="77777777" w:rsidR="005C59AD" w:rsidRDefault="005C59AD" w:rsidP="005C59AD">
      <w:pPr>
        <w:pStyle w:val="Heading3"/>
      </w:pPr>
      <w:r>
        <w:t>Additional Rule Example</w:t>
      </w:r>
    </w:p>
    <w:p w14:paraId="3EAF7977" w14:textId="77777777" w:rsidR="005C59AD" w:rsidRDefault="005C59AD" w:rsidP="005C59AD">
      <w:pPr>
        <w:pStyle w:val="NormalWeb"/>
      </w:pPr>
      <w:r>
        <w:t>A priority rule could be added:</w:t>
      </w:r>
    </w:p>
    <w:p w14:paraId="6CD3AC9C" w14:textId="77777777" w:rsidR="005C59AD" w:rsidRDefault="005C59AD" w:rsidP="005C59AD">
      <w:pPr>
        <w:pStyle w:val="NormalWeb"/>
      </w:pPr>
      <w:r>
        <w:t>[</w:t>
      </w:r>
      <w:r>
        <w:br/>
        <w:t>EmergencyPriority(x)\land HigherPriority(x,y)</w:t>
      </w:r>
      <w:r>
        <w:br/>
        <w:t>\rightarrow Hold(y)</w:t>
      </w:r>
      <w:r>
        <w:br/>
        <w:t>]</w:t>
      </w:r>
    </w:p>
    <w:p w14:paraId="0F91C979" w14:textId="77777777" w:rsidR="005C59AD" w:rsidRDefault="005C59AD" w:rsidP="005C59AD">
      <w:pPr>
        <w:pStyle w:val="NormalWeb"/>
      </w:pPr>
      <w:r>
        <w:t>Another useful rule could be:</w:t>
      </w:r>
    </w:p>
    <w:p w14:paraId="66EAD08A" w14:textId="77777777" w:rsidR="005C59AD" w:rsidRDefault="005C59AD" w:rsidP="005C59AD">
      <w:pPr>
        <w:pStyle w:val="NormalWeb"/>
      </w:pPr>
      <w:r>
        <w:t>[</w:t>
      </w:r>
      <w:r>
        <w:br/>
        <w:t>EmergencyVehicle(x)\land EmergencyVehicle(y)\land ConflictRoute(x,y)</w:t>
      </w:r>
      <w:r>
        <w:br/>
        <w:t>\rightarrow Coordinate(x,y)</w:t>
      </w:r>
      <w:r>
        <w:br/>
        <w:t>]</w:t>
      </w:r>
    </w:p>
    <w:p w14:paraId="594F3711" w14:textId="77777777" w:rsidR="005C59AD" w:rsidRDefault="005C59AD" w:rsidP="005C59AD">
      <w:pPr>
        <w:pStyle w:val="NormalWeb"/>
      </w:pPr>
      <w:r>
        <w:t>Additional facts could include:</w:t>
      </w:r>
    </w:p>
    <w:p w14:paraId="4F006775" w14:textId="77777777" w:rsidR="005C59AD" w:rsidRDefault="005C59AD" w:rsidP="005C59AD">
      <w:pPr>
        <w:pStyle w:val="NormalWeb"/>
      </w:pPr>
      <w:r>
        <w:t>[</w:t>
      </w:r>
      <w:r>
        <w:br/>
        <w:t>EmergencyVehicle(Ambulance1)</w:t>
      </w:r>
      <w:r>
        <w:br/>
        <w:t>]</w:t>
      </w:r>
    </w:p>
    <w:p w14:paraId="5D8DDD00" w14:textId="77777777" w:rsidR="005C59AD" w:rsidRDefault="005C59AD" w:rsidP="005C59AD">
      <w:pPr>
        <w:pStyle w:val="NormalWeb"/>
      </w:pPr>
      <w:r>
        <w:t>[</w:t>
      </w:r>
      <w:r>
        <w:br/>
        <w:t>EmergencyVehicle(FireTruck)</w:t>
      </w:r>
      <w:r>
        <w:br/>
        <w:t>]</w:t>
      </w:r>
    </w:p>
    <w:p w14:paraId="26643F9D" w14:textId="77777777" w:rsidR="005C59AD" w:rsidRDefault="005C59AD" w:rsidP="005C59AD">
      <w:pPr>
        <w:pStyle w:val="NormalWeb"/>
      </w:pPr>
      <w:r>
        <w:t>[</w:t>
      </w:r>
      <w:r>
        <w:br/>
        <w:t>ConflictRoute(Ambulance1,FireTruck)</w:t>
      </w:r>
      <w:r>
        <w:br/>
        <w:t>]</w:t>
      </w:r>
    </w:p>
    <w:p w14:paraId="6EE9321D" w14:textId="77777777" w:rsidR="005C59AD" w:rsidRDefault="005C59AD" w:rsidP="005C59AD">
      <w:pPr>
        <w:pStyle w:val="NormalWeb"/>
      </w:pPr>
      <w:r>
        <w:t xml:space="preserve">Thus, the current KB can recognize multiple emergency vehicles, but </w:t>
      </w:r>
      <w:r>
        <w:rPr>
          <w:rStyle w:val="Strong"/>
        </w:rPr>
        <w:t>additional coordination and priority rules are needed for safe simultaneous routing</w:t>
      </w:r>
      <w:r>
        <w:t>.</w:t>
      </w:r>
    </w:p>
    <w:p w14:paraId="033478B3" w14:textId="77777777" w:rsidR="005C59AD" w:rsidRDefault="00627A3D" w:rsidP="005C59AD">
      <w:r>
        <w:rPr>
          <w:noProof/>
        </w:rPr>
      </w:r>
      <w:r>
        <w:pict w14:anchorId="0E5684BC">
          <v:rect id="Horizontal Line 20" o:spid="_x0000_s1058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F072FBD" w14:textId="77777777" w:rsidR="005C59AD" w:rsidRDefault="005C59AD" w:rsidP="005C59AD">
      <w:pPr>
        <w:pStyle w:val="Heading1"/>
      </w:pPr>
      <w:r>
        <w:t>CASE STUDY 3 — Agricultural Expert Reasoning System</w:t>
      </w:r>
    </w:p>
    <w:p w14:paraId="21BF2ECB" w14:textId="77777777" w:rsidR="005C59AD" w:rsidRDefault="005C59AD" w:rsidP="005C59AD">
      <w:pPr>
        <w:pStyle w:val="Heading2"/>
      </w:pPr>
      <w:r>
        <w:t>Given Knowledge Base</w:t>
      </w:r>
    </w:p>
    <w:p w14:paraId="3E72F704" w14:textId="77777777" w:rsidR="005C59AD" w:rsidRDefault="005C59AD" w:rsidP="005C59AD">
      <w:pPr>
        <w:pStyle w:val="Heading3"/>
      </w:pPr>
      <w:r>
        <w:t>P1</w:t>
      </w:r>
    </w:p>
    <w:p w14:paraId="5B7B230D" w14:textId="77777777" w:rsidR="005C59AD" w:rsidRDefault="005C59AD" w:rsidP="005C59AD">
      <w:pPr>
        <w:pStyle w:val="NormalWeb"/>
      </w:pPr>
      <w:r>
        <w:t>[</w:t>
      </w:r>
      <w:r>
        <w:br/>
        <w:t>SoilDry\rightarrow IrrigationNeeded</w:t>
      </w:r>
      <w:r>
        <w:br/>
        <w:t>]</w:t>
      </w:r>
    </w:p>
    <w:p w14:paraId="1DFC9852" w14:textId="77777777" w:rsidR="005C59AD" w:rsidRDefault="005C59AD" w:rsidP="005C59AD">
      <w:pPr>
        <w:pStyle w:val="Heading3"/>
      </w:pPr>
      <w:r>
        <w:t>P2</w:t>
      </w:r>
    </w:p>
    <w:p w14:paraId="7E6C3928" w14:textId="77777777" w:rsidR="005C59AD" w:rsidRDefault="005C59AD" w:rsidP="005C59AD">
      <w:pPr>
        <w:pStyle w:val="NormalWeb"/>
      </w:pPr>
      <w:r>
        <w:t>[</w:t>
      </w:r>
      <w:r>
        <w:br/>
        <w:t>IrrigationNeeded\land CropWheat\rightarrow ApplyDripMethod</w:t>
      </w:r>
      <w:r>
        <w:br/>
        <w:t>]</w:t>
      </w:r>
    </w:p>
    <w:p w14:paraId="18D9BCA7" w14:textId="77777777" w:rsidR="005C59AD" w:rsidRDefault="005C59AD" w:rsidP="005C59AD">
      <w:pPr>
        <w:pStyle w:val="Heading3"/>
      </w:pPr>
      <w:r>
        <w:t>P3</w:t>
      </w:r>
    </w:p>
    <w:p w14:paraId="74271593" w14:textId="77777777" w:rsidR="005C59AD" w:rsidRDefault="005C59AD" w:rsidP="005C59AD">
      <w:pPr>
        <w:pStyle w:val="NormalWeb"/>
      </w:pPr>
      <w:r>
        <w:t>[</w:t>
      </w:r>
      <w:r>
        <w:br/>
        <w:t>\neg ApplyDripMethod\land CropWheat\rightarrow CropAtRisk</w:t>
      </w:r>
      <w:r>
        <w:br/>
        <w:t>]</w:t>
      </w:r>
    </w:p>
    <w:p w14:paraId="1A73B07A" w14:textId="77777777" w:rsidR="005C59AD" w:rsidRDefault="005C59AD" w:rsidP="005C59AD">
      <w:pPr>
        <w:pStyle w:val="Heading3"/>
      </w:pPr>
      <w:r>
        <w:t>Facts</w:t>
      </w:r>
    </w:p>
    <w:p w14:paraId="6345E666" w14:textId="77777777" w:rsidR="005C59AD" w:rsidRDefault="005C59AD" w:rsidP="005C59AD">
      <w:pPr>
        <w:pStyle w:val="NormalWeb"/>
      </w:pPr>
      <w:r>
        <w:t>[</w:t>
      </w:r>
      <w:r>
        <w:br/>
        <w:t>SoilDry</w:t>
      </w:r>
      <w:r>
        <w:br/>
        <w:t>]</w:t>
      </w:r>
    </w:p>
    <w:p w14:paraId="0BA4CC19" w14:textId="77777777" w:rsidR="005C59AD" w:rsidRDefault="005C59AD" w:rsidP="005C59AD">
      <w:pPr>
        <w:pStyle w:val="NormalWeb"/>
      </w:pPr>
      <w:r>
        <w:t>[</w:t>
      </w:r>
      <w:r>
        <w:br/>
        <w:t>CropWheat</w:t>
      </w:r>
      <w:r>
        <w:br/>
        <w:t>]</w:t>
      </w:r>
    </w:p>
    <w:p w14:paraId="4C3683EB" w14:textId="77777777" w:rsidR="005C59AD" w:rsidRDefault="00627A3D" w:rsidP="005C59AD">
      <w:r>
        <w:rPr>
          <w:noProof/>
        </w:rPr>
      </w:r>
      <w:r>
        <w:pict w14:anchorId="461F004F">
          <v:rect id="Horizontal Line 21" o:spid="_x0000_s1057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26FA7FC" w14:textId="77777777" w:rsidR="005C59AD" w:rsidRDefault="005C59AD" w:rsidP="005C59AD">
      <w:pPr>
        <w:pStyle w:val="Heading1"/>
      </w:pPr>
      <w:r>
        <w:t>(a) Conversion to CNF</w:t>
      </w:r>
    </w:p>
    <w:p w14:paraId="708C51AD" w14:textId="77777777" w:rsidR="005C59AD" w:rsidRDefault="005C59AD" w:rsidP="005C59AD">
      <w:pPr>
        <w:pStyle w:val="Heading2"/>
      </w:pPr>
      <w:r>
        <w:t>P1</w:t>
      </w:r>
    </w:p>
    <w:p w14:paraId="52263F99" w14:textId="77777777" w:rsidR="005C59AD" w:rsidRDefault="005C59AD" w:rsidP="005C59AD">
      <w:pPr>
        <w:pStyle w:val="NormalWeb"/>
      </w:pPr>
      <w:r>
        <w:t>Original:</w:t>
      </w:r>
    </w:p>
    <w:p w14:paraId="2062C40C" w14:textId="77777777" w:rsidR="005C59AD" w:rsidRDefault="005C59AD" w:rsidP="005C59AD">
      <w:pPr>
        <w:pStyle w:val="NormalWeb"/>
      </w:pPr>
      <w:r>
        <w:t>[</w:t>
      </w:r>
      <w:r>
        <w:br/>
        <w:t>SoilDry\rightarrow IrrigationNeeded</w:t>
      </w:r>
      <w:r>
        <w:br/>
        <w:t>]</w:t>
      </w:r>
    </w:p>
    <w:p w14:paraId="0807D6AE" w14:textId="77777777" w:rsidR="005C59AD" w:rsidRDefault="005C59AD" w:rsidP="005C59AD">
      <w:pPr>
        <w:pStyle w:val="Heading3"/>
      </w:pPr>
      <w:r>
        <w:t>Step 1 — Eliminate implication</w:t>
      </w:r>
    </w:p>
    <w:p w14:paraId="2FC38E47" w14:textId="77777777" w:rsidR="005C59AD" w:rsidRDefault="005C59AD" w:rsidP="005C59AD">
      <w:pPr>
        <w:pStyle w:val="NormalWeb"/>
      </w:pPr>
      <w:r>
        <w:t>Using:</w:t>
      </w:r>
    </w:p>
    <w:p w14:paraId="7C36150D" w14:textId="77777777" w:rsidR="005C59AD" w:rsidRDefault="005C59AD" w:rsidP="005C59AD">
      <w:pPr>
        <w:pStyle w:val="NormalWeb"/>
      </w:pPr>
      <w:r>
        <w:t>[</w:t>
      </w:r>
      <w:r>
        <w:br/>
        <w:t>A\rightarrow B\equiv\neg A\lor B</w:t>
      </w:r>
      <w:r>
        <w:br/>
        <w:t>]</w:t>
      </w:r>
    </w:p>
    <w:p w14:paraId="41D29D11" w14:textId="77777777" w:rsidR="005C59AD" w:rsidRDefault="005C59AD" w:rsidP="005C59AD">
      <w:pPr>
        <w:pStyle w:val="NormalWeb"/>
      </w:pPr>
      <w:r>
        <w:t>Therefore:</w:t>
      </w:r>
    </w:p>
    <w:p w14:paraId="47E06D11" w14:textId="77777777" w:rsidR="005C59AD" w:rsidRDefault="005C59AD" w:rsidP="005C59AD">
      <w:pPr>
        <w:pStyle w:val="NormalWeb"/>
      </w:pPr>
      <w:r>
        <w:t>[</w:t>
      </w:r>
      <w:r>
        <w:br/>
        <w:t>\boxed{\neg SoilDry\lor IrrigationNeeded}</w:t>
      </w:r>
      <w:r>
        <w:br/>
        <w:t>]</w:t>
      </w:r>
    </w:p>
    <w:p w14:paraId="07C5017E" w14:textId="77777777" w:rsidR="005C59AD" w:rsidRDefault="005C59AD" w:rsidP="005C59AD">
      <w:pPr>
        <w:pStyle w:val="NormalWeb"/>
      </w:pPr>
      <w:r>
        <w:t>This is already CNF.</w:t>
      </w:r>
    </w:p>
    <w:p w14:paraId="2BD6E9DC" w14:textId="77777777" w:rsidR="005C59AD" w:rsidRDefault="00627A3D" w:rsidP="005C59AD">
      <w:r>
        <w:rPr>
          <w:noProof/>
        </w:rPr>
      </w:r>
      <w:r>
        <w:pict w14:anchorId="39E47259">
          <v:rect id="Horizontal Line 22" o:spid="_x0000_s105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ED66167" w14:textId="77777777" w:rsidR="005C59AD" w:rsidRDefault="005C59AD" w:rsidP="005C59AD">
      <w:pPr>
        <w:pStyle w:val="Heading2"/>
      </w:pPr>
      <w:r>
        <w:t>P2</w:t>
      </w:r>
    </w:p>
    <w:p w14:paraId="3163AD5F" w14:textId="77777777" w:rsidR="005C59AD" w:rsidRDefault="005C59AD" w:rsidP="005C59AD">
      <w:pPr>
        <w:pStyle w:val="NormalWeb"/>
      </w:pPr>
      <w:r>
        <w:t>Original:</w:t>
      </w:r>
    </w:p>
    <w:p w14:paraId="57FEE037" w14:textId="77777777" w:rsidR="005C59AD" w:rsidRDefault="005C59AD" w:rsidP="005C59AD">
      <w:pPr>
        <w:pStyle w:val="NormalWeb"/>
      </w:pPr>
      <w:r>
        <w:t>[</w:t>
      </w:r>
      <w:r>
        <w:br/>
        <w:t>IrrigationNeeded\land CropWheat\rightarrow ApplyDripMethod</w:t>
      </w:r>
      <w:r>
        <w:br/>
        <w:t>]</w:t>
      </w:r>
    </w:p>
    <w:p w14:paraId="67EC7B7D" w14:textId="77777777" w:rsidR="005C59AD" w:rsidRDefault="005C59AD" w:rsidP="005C59AD">
      <w:pPr>
        <w:pStyle w:val="Heading3"/>
      </w:pPr>
      <w:r>
        <w:t>Step 1 — Eliminate implication</w:t>
      </w:r>
    </w:p>
    <w:p w14:paraId="764A5E9F" w14:textId="77777777" w:rsidR="005C59AD" w:rsidRDefault="005C59AD" w:rsidP="005C59AD">
      <w:pPr>
        <w:pStyle w:val="NormalWeb"/>
      </w:pPr>
      <w:r>
        <w:t>[</w:t>
      </w:r>
      <w:r>
        <w:br/>
        <w:t>\neg(IrrigationNeeded\land CropWheat)</w:t>
      </w:r>
      <w:r>
        <w:br/>
        <w:t>\lor ApplyDripMethod</w:t>
      </w:r>
      <w:r>
        <w:br/>
        <w:t>]</w:t>
      </w:r>
    </w:p>
    <w:p w14:paraId="1E1CEF67" w14:textId="77777777" w:rsidR="005C59AD" w:rsidRDefault="005C59AD" w:rsidP="005C59AD">
      <w:pPr>
        <w:pStyle w:val="Heading3"/>
      </w:pPr>
      <w:r>
        <w:t>Step 2 — Apply De Morgan's Law</w:t>
      </w:r>
    </w:p>
    <w:p w14:paraId="5718FCA3" w14:textId="77777777" w:rsidR="005C59AD" w:rsidRDefault="005C59AD" w:rsidP="005C59AD">
      <w:pPr>
        <w:pStyle w:val="NormalWeb"/>
      </w:pPr>
      <w:r>
        <w:t>[</w:t>
      </w:r>
      <w:r>
        <w:br/>
        <w:t>\neg IrrigationNeeded\lor\neg CropWheat\lor ApplyDripMethod</w:t>
      </w:r>
      <w:r>
        <w:br/>
        <w:t>]</w:t>
      </w:r>
    </w:p>
    <w:p w14:paraId="74A0D839" w14:textId="77777777" w:rsidR="005C59AD" w:rsidRDefault="005C59AD" w:rsidP="005C59AD">
      <w:pPr>
        <w:pStyle w:val="NormalWeb"/>
      </w:pPr>
      <w:r>
        <w:t>Therefore:</w:t>
      </w:r>
    </w:p>
    <w:p w14:paraId="5993E8D5" w14:textId="77777777" w:rsidR="005C59AD" w:rsidRDefault="005C59AD" w:rsidP="005C59AD">
      <w:pPr>
        <w:pStyle w:val="NormalWeb"/>
      </w:pPr>
      <w:r>
        <w:t>[</w:t>
      </w:r>
      <w:r>
        <w:br/>
        <w:t>\boxed{</w:t>
      </w:r>
      <w:r>
        <w:br/>
        <w:t>\neg IrrigationNeeded\lor</w:t>
      </w:r>
      <w:r>
        <w:br/>
        <w:t>\neg CropWheat\lor</w:t>
      </w:r>
      <w:r>
        <w:br/>
        <w:t>ApplyDripMethod</w:t>
      </w:r>
      <w:r>
        <w:br/>
        <w:t>}</w:t>
      </w:r>
      <w:r>
        <w:br/>
        <w:t>]</w:t>
      </w:r>
    </w:p>
    <w:p w14:paraId="1A582366" w14:textId="77777777" w:rsidR="005C59AD" w:rsidRDefault="005C59AD" w:rsidP="005C59AD">
      <w:pPr>
        <w:pStyle w:val="NormalWeb"/>
      </w:pPr>
      <w:r>
        <w:t>This is CNF.</w:t>
      </w:r>
    </w:p>
    <w:p w14:paraId="4252C8BC" w14:textId="77777777" w:rsidR="005C59AD" w:rsidRDefault="00627A3D" w:rsidP="005C59AD">
      <w:r>
        <w:rPr>
          <w:noProof/>
        </w:rPr>
      </w:r>
      <w:r>
        <w:pict w14:anchorId="282D82C9">
          <v:rect id="Horizontal Line 23" o:spid="_x0000_s1055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CEBB57A" w14:textId="77777777" w:rsidR="005C59AD" w:rsidRDefault="005C59AD" w:rsidP="005C59AD">
      <w:pPr>
        <w:pStyle w:val="Heading2"/>
      </w:pPr>
      <w:r>
        <w:t>P3</w:t>
      </w:r>
    </w:p>
    <w:p w14:paraId="799DF9B6" w14:textId="77777777" w:rsidR="005C59AD" w:rsidRDefault="005C59AD" w:rsidP="005C59AD">
      <w:pPr>
        <w:pStyle w:val="NormalWeb"/>
      </w:pPr>
      <w:r>
        <w:t>Original:</w:t>
      </w:r>
    </w:p>
    <w:p w14:paraId="3C81A6A4" w14:textId="77777777" w:rsidR="005C59AD" w:rsidRDefault="005C59AD" w:rsidP="005C59AD">
      <w:pPr>
        <w:pStyle w:val="NormalWeb"/>
      </w:pPr>
      <w:r>
        <w:t>[</w:t>
      </w:r>
      <w:r>
        <w:br/>
        <w:t>\neg ApplyDripMethod\land CropWheat\rightarrow CropAtRisk</w:t>
      </w:r>
      <w:r>
        <w:br/>
        <w:t>]</w:t>
      </w:r>
    </w:p>
    <w:p w14:paraId="54E2AE3B" w14:textId="77777777" w:rsidR="005C59AD" w:rsidRDefault="005C59AD" w:rsidP="005C59AD">
      <w:pPr>
        <w:pStyle w:val="Heading3"/>
      </w:pPr>
      <w:r>
        <w:t>Step 1 — Eliminate implication</w:t>
      </w:r>
    </w:p>
    <w:p w14:paraId="1742E04F" w14:textId="77777777" w:rsidR="005C59AD" w:rsidRDefault="005C59AD" w:rsidP="005C59AD">
      <w:pPr>
        <w:pStyle w:val="NormalWeb"/>
      </w:pPr>
      <w:r>
        <w:t>[</w:t>
      </w:r>
      <w:r>
        <w:br/>
        <w:t>\neg(\neg ApplyDripMethod\land CropWheat)</w:t>
      </w:r>
      <w:r>
        <w:br/>
        <w:t>\lor CropAtRisk</w:t>
      </w:r>
      <w:r>
        <w:br/>
        <w:t>]</w:t>
      </w:r>
    </w:p>
    <w:p w14:paraId="7BA3E620" w14:textId="77777777" w:rsidR="005C59AD" w:rsidRDefault="005C59AD" w:rsidP="005C59AD">
      <w:pPr>
        <w:pStyle w:val="Heading3"/>
      </w:pPr>
      <w:r>
        <w:t>Step 2 — Move negation inward</w:t>
      </w:r>
    </w:p>
    <w:p w14:paraId="59C05900" w14:textId="77777777" w:rsidR="005C59AD" w:rsidRDefault="005C59AD" w:rsidP="005C59AD">
      <w:pPr>
        <w:pStyle w:val="NormalWeb"/>
      </w:pPr>
      <w:r>
        <w:t>Using De Morgan's Law:</w:t>
      </w:r>
    </w:p>
    <w:p w14:paraId="43234D1C" w14:textId="77777777" w:rsidR="005C59AD" w:rsidRDefault="005C59AD" w:rsidP="005C59AD">
      <w:pPr>
        <w:pStyle w:val="NormalWeb"/>
      </w:pPr>
      <w:r>
        <w:t>[</w:t>
      </w:r>
      <w:r>
        <w:br/>
        <w:t>ApplyDripMethod\lor\neg CropWheat\lor CropAtRisk</w:t>
      </w:r>
      <w:r>
        <w:br/>
        <w:t>]</w:t>
      </w:r>
    </w:p>
    <w:p w14:paraId="3C520B88" w14:textId="77777777" w:rsidR="005C59AD" w:rsidRDefault="005C59AD" w:rsidP="005C59AD">
      <w:pPr>
        <w:pStyle w:val="NormalWeb"/>
      </w:pPr>
      <w:r>
        <w:t>Therefore:</w:t>
      </w:r>
    </w:p>
    <w:p w14:paraId="32912A83" w14:textId="77777777" w:rsidR="005C59AD" w:rsidRDefault="005C59AD" w:rsidP="005C59AD">
      <w:pPr>
        <w:pStyle w:val="NormalWeb"/>
      </w:pPr>
      <w:r>
        <w:t>[</w:t>
      </w:r>
      <w:r>
        <w:br/>
        <w:t>\boxed{</w:t>
      </w:r>
      <w:r>
        <w:br/>
        <w:t>ApplyDripMethod\lor</w:t>
      </w:r>
      <w:r>
        <w:br/>
        <w:t>\neg CropWheat\lor</w:t>
      </w:r>
      <w:r>
        <w:br/>
        <w:t>CropAtRisk</w:t>
      </w:r>
      <w:r>
        <w:br/>
        <w:t>}</w:t>
      </w:r>
      <w:r>
        <w:br/>
        <w:t>]</w:t>
      </w:r>
    </w:p>
    <w:p w14:paraId="0618AFB9" w14:textId="77777777" w:rsidR="005C59AD" w:rsidRDefault="00627A3D" w:rsidP="005C59AD">
      <w:r>
        <w:rPr>
          <w:noProof/>
        </w:rPr>
      </w:r>
      <w:r>
        <w:pict w14:anchorId="01583F6B">
          <v:rect id="Horizontal Line 24" o:spid="_x0000_s1054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C19EE4C" w14:textId="77777777" w:rsidR="005C59AD" w:rsidRDefault="005C59AD" w:rsidP="005C59AD">
      <w:pPr>
        <w:pStyle w:val="Heading2"/>
      </w:pPr>
      <w:r>
        <w:t>Facts in CNF</w:t>
      </w:r>
    </w:p>
    <w:p w14:paraId="09D7CC41" w14:textId="77777777" w:rsidR="005C59AD" w:rsidRDefault="005C59AD" w:rsidP="005C59AD">
      <w:pPr>
        <w:pStyle w:val="NormalWeb"/>
      </w:pPr>
      <w:r>
        <w:t>The facts are already clauses:</w:t>
      </w:r>
    </w:p>
    <w:p w14:paraId="36C389A5" w14:textId="77777777" w:rsidR="005C59AD" w:rsidRDefault="005C59AD" w:rsidP="005C59AD">
      <w:pPr>
        <w:pStyle w:val="NormalWeb"/>
      </w:pPr>
      <w:r>
        <w:t>[</w:t>
      </w:r>
      <w:r>
        <w:br/>
        <w:t>\boxed{SoilDry}</w:t>
      </w:r>
      <w:r>
        <w:br/>
        <w:t>]</w:t>
      </w:r>
    </w:p>
    <w:p w14:paraId="068442FB" w14:textId="77777777" w:rsidR="005C59AD" w:rsidRDefault="005C59AD" w:rsidP="005C59AD">
      <w:pPr>
        <w:pStyle w:val="NormalWeb"/>
      </w:pPr>
      <w:r>
        <w:t>[</w:t>
      </w:r>
      <w:r>
        <w:br/>
        <w:t>\boxed{CropWheat}</w:t>
      </w:r>
      <w:r>
        <w:br/>
        <w:t>]</w:t>
      </w:r>
    </w:p>
    <w:p w14:paraId="1B0A47F7" w14:textId="77777777" w:rsidR="005C59AD" w:rsidRDefault="00627A3D" w:rsidP="005C59AD">
      <w:r>
        <w:rPr>
          <w:noProof/>
        </w:rPr>
      </w:r>
      <w:r>
        <w:pict w14:anchorId="5537DD6D">
          <v:rect id="Horizontal Line 25" o:spid="_x0000_s1053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4778BB8" w14:textId="77777777" w:rsidR="005C59AD" w:rsidRDefault="005C59AD" w:rsidP="005C59AD">
      <w:pPr>
        <w:pStyle w:val="Heading2"/>
      </w:pPr>
      <w:r>
        <w:t>Complete CNF Knowledge Base</w:t>
      </w:r>
    </w:p>
    <w:p w14:paraId="29380C81" w14:textId="77777777" w:rsidR="005C59AD" w:rsidRDefault="005C59AD" w:rsidP="005C59AD">
      <w:pPr>
        <w:pStyle w:val="NormalWeb"/>
      </w:pPr>
      <w:r>
        <w:t>[</w:t>
      </w:r>
      <w:r>
        <w:br/>
        <w:t>C_1=\neg SoilDry\lor IrrigationNeeded</w:t>
      </w:r>
      <w:r>
        <w:br/>
        <w:t>]</w:t>
      </w:r>
    </w:p>
    <w:p w14:paraId="664471AD" w14:textId="77777777" w:rsidR="005C59AD" w:rsidRDefault="005C59AD" w:rsidP="005C59AD">
      <w:pPr>
        <w:pStyle w:val="NormalWeb"/>
      </w:pPr>
      <w:r>
        <w:t>[</w:t>
      </w:r>
      <w:r>
        <w:br/>
        <w:t>C_2=\neg IrrigationNeeded\lor\neg CropWheat\lor ApplyDripMethod</w:t>
      </w:r>
      <w:r>
        <w:br/>
        <w:t>]</w:t>
      </w:r>
    </w:p>
    <w:p w14:paraId="6AC9D841" w14:textId="77777777" w:rsidR="005C59AD" w:rsidRDefault="005C59AD" w:rsidP="005C59AD">
      <w:pPr>
        <w:pStyle w:val="NormalWeb"/>
      </w:pPr>
      <w:r>
        <w:t>[</w:t>
      </w:r>
      <w:r>
        <w:br/>
        <w:t>C_3=ApplyDripMethod\lor\neg CropWheat\lor CropAtRisk</w:t>
      </w:r>
      <w:r>
        <w:br/>
        <w:t>]</w:t>
      </w:r>
    </w:p>
    <w:p w14:paraId="5C7A30B8" w14:textId="77777777" w:rsidR="005C59AD" w:rsidRDefault="005C59AD" w:rsidP="005C59AD">
      <w:pPr>
        <w:pStyle w:val="NormalWeb"/>
      </w:pPr>
      <w:r>
        <w:t>[</w:t>
      </w:r>
      <w:r>
        <w:br/>
        <w:t>C_4=SoilDry</w:t>
      </w:r>
      <w:r>
        <w:br/>
        <w:t>]</w:t>
      </w:r>
    </w:p>
    <w:p w14:paraId="56ABED77" w14:textId="77777777" w:rsidR="005C59AD" w:rsidRDefault="005C59AD" w:rsidP="005C59AD">
      <w:pPr>
        <w:pStyle w:val="NormalWeb"/>
      </w:pPr>
      <w:r>
        <w:t>[</w:t>
      </w:r>
      <w:r>
        <w:br/>
        <w:t>C_5=CropWheat</w:t>
      </w:r>
      <w:r>
        <w:br/>
        <w:t>]</w:t>
      </w:r>
    </w:p>
    <w:p w14:paraId="1CC1DA48" w14:textId="77777777" w:rsidR="005C59AD" w:rsidRDefault="00627A3D" w:rsidP="005C59AD">
      <w:r>
        <w:rPr>
          <w:noProof/>
        </w:rPr>
      </w:r>
      <w:r>
        <w:pict w14:anchorId="646C1A31">
          <v:rect id="Horizontal Line 26" o:spid="_x0000_s1052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3DFACC9" w14:textId="77777777" w:rsidR="005C59AD" w:rsidRDefault="005C59AD" w:rsidP="005C59AD">
      <w:pPr>
        <w:pStyle w:val="Heading1"/>
      </w:pPr>
      <w:r>
        <w:t>(b) Resolution Refutation to Prove ApplyDripMethod</w:t>
      </w:r>
    </w:p>
    <w:p w14:paraId="46F47070" w14:textId="77777777" w:rsidR="005C59AD" w:rsidRDefault="005C59AD" w:rsidP="005C59AD">
      <w:pPr>
        <w:pStyle w:val="Heading3"/>
      </w:pPr>
      <w:r>
        <w:t>Goal</w:t>
      </w:r>
    </w:p>
    <w:p w14:paraId="2A8A553A" w14:textId="77777777" w:rsidR="005C59AD" w:rsidRDefault="005C59AD" w:rsidP="005C59AD">
      <w:pPr>
        <w:pStyle w:val="NormalWeb"/>
      </w:pPr>
      <w:r>
        <w:t>[</w:t>
      </w:r>
      <w:r>
        <w:br/>
        <w:t>\boxed{ApplyDripMethod}</w:t>
      </w:r>
      <w:r>
        <w:br/>
        <w:t>]</w:t>
      </w:r>
    </w:p>
    <w:p w14:paraId="17F45210" w14:textId="77777777" w:rsidR="005C59AD" w:rsidRDefault="005C59AD" w:rsidP="005C59AD">
      <w:pPr>
        <w:pStyle w:val="NormalWeb"/>
      </w:pPr>
      <w:r>
        <w:t>For Resolution Refutation, negate the goal:</w:t>
      </w:r>
    </w:p>
    <w:p w14:paraId="12FCE7F0" w14:textId="77777777" w:rsidR="005C59AD" w:rsidRDefault="005C59AD" w:rsidP="005C59AD">
      <w:pPr>
        <w:pStyle w:val="NormalWeb"/>
      </w:pPr>
      <w:r>
        <w:t>[</w:t>
      </w:r>
      <w:r>
        <w:br/>
        <w:t>\boxed{\neg ApplyDripMethod}</w:t>
      </w:r>
      <w:r>
        <w:br/>
        <w:t>]</w:t>
      </w:r>
    </w:p>
    <w:p w14:paraId="0B5A978A" w14:textId="77777777" w:rsidR="005C59AD" w:rsidRDefault="005C59AD" w:rsidP="005C59AD">
      <w:pPr>
        <w:pStyle w:val="NormalWeb"/>
      </w:pPr>
      <w:r>
        <w:t>Add it to the KB.</w:t>
      </w:r>
    </w:p>
    <w:p w14:paraId="2D744933" w14:textId="77777777" w:rsidR="005C59AD" w:rsidRDefault="00627A3D" w:rsidP="005C59AD">
      <w:r>
        <w:rPr>
          <w:noProof/>
        </w:rPr>
      </w:r>
      <w:r>
        <w:pict w14:anchorId="7DC46926">
          <v:rect id="Horizontal Line 27" o:spid="_x0000_s1051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128E89E" w14:textId="77777777" w:rsidR="005C59AD" w:rsidRDefault="005C59AD" w:rsidP="005C59AD">
      <w:pPr>
        <w:pStyle w:val="Heading2"/>
      </w:pPr>
      <w:r>
        <w:t>Step 1 — Resolve C1 with C4</w:t>
      </w:r>
    </w:p>
    <w:p w14:paraId="7970CCFD" w14:textId="77777777" w:rsidR="005C59AD" w:rsidRDefault="005C59AD" w:rsidP="005C59AD">
      <w:pPr>
        <w:pStyle w:val="NormalWeb"/>
      </w:pPr>
      <w:r>
        <w:t>[</w:t>
      </w:r>
      <w:r>
        <w:br/>
        <w:t>C_1=\neg SoilDry\lor IrrigationNeeded</w:t>
      </w:r>
      <w:r>
        <w:br/>
        <w:t>]</w:t>
      </w:r>
    </w:p>
    <w:p w14:paraId="7774ECB5" w14:textId="77777777" w:rsidR="005C59AD" w:rsidRDefault="005C59AD" w:rsidP="005C59AD">
      <w:pPr>
        <w:pStyle w:val="NormalWeb"/>
      </w:pPr>
      <w:r>
        <w:t>[</w:t>
      </w:r>
      <w:r>
        <w:br/>
        <w:t>C_4=SoilDry</w:t>
      </w:r>
      <w:r>
        <w:br/>
        <w:t>]</w:t>
      </w:r>
    </w:p>
    <w:p w14:paraId="5BA9E40C" w14:textId="77777777" w:rsidR="005C59AD" w:rsidRDefault="005C59AD" w:rsidP="005C59AD">
      <w:pPr>
        <w:pStyle w:val="NormalWeb"/>
      </w:pPr>
      <w:r>
        <w:t>Resolving gives:</w:t>
      </w:r>
    </w:p>
    <w:p w14:paraId="1F9E89C9" w14:textId="77777777" w:rsidR="005C59AD" w:rsidRDefault="005C59AD" w:rsidP="005C59AD">
      <w:pPr>
        <w:pStyle w:val="NormalWeb"/>
      </w:pPr>
      <w:r>
        <w:t>[</w:t>
      </w:r>
      <w:r>
        <w:br/>
        <w:t>\boxed{IrrigationNeeded}</w:t>
      </w:r>
      <w:r>
        <w:br/>
        <w:t>]</w:t>
      </w:r>
    </w:p>
    <w:p w14:paraId="2018AD4D" w14:textId="77777777" w:rsidR="005C59AD" w:rsidRDefault="00627A3D" w:rsidP="005C59AD">
      <w:r>
        <w:rPr>
          <w:noProof/>
        </w:rPr>
      </w:r>
      <w:r>
        <w:pict w14:anchorId="219A89E7">
          <v:rect id="Horizontal Line 28" o:spid="_x0000_s1050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DBD2F2C" w14:textId="77777777" w:rsidR="005C59AD" w:rsidRDefault="005C59AD" w:rsidP="005C59AD">
      <w:pPr>
        <w:pStyle w:val="Heading2"/>
      </w:pPr>
      <w:r>
        <w:t>Step 2 — Resolve C2 with IrrigationNeeded</w:t>
      </w:r>
    </w:p>
    <w:p w14:paraId="0DC7A0C6" w14:textId="77777777" w:rsidR="005C59AD" w:rsidRDefault="005C59AD" w:rsidP="005C59AD">
      <w:pPr>
        <w:pStyle w:val="NormalWeb"/>
      </w:pPr>
      <w:r>
        <w:t>[</w:t>
      </w:r>
      <w:r>
        <w:br/>
        <w:t>C_2=</w:t>
      </w:r>
      <w:r>
        <w:br/>
        <w:t>\neg IrrigationNeeded</w:t>
      </w:r>
      <w:r>
        <w:br/>
        <w:t>\lor\neg CropWheat</w:t>
      </w:r>
      <w:r>
        <w:br/>
        <w:t>\lor ApplyDripMethod</w:t>
      </w:r>
      <w:r>
        <w:br/>
        <w:t>]</w:t>
      </w:r>
    </w:p>
    <w:p w14:paraId="3E6F9416" w14:textId="77777777" w:rsidR="005C59AD" w:rsidRDefault="005C59AD" w:rsidP="005C59AD">
      <w:pPr>
        <w:pStyle w:val="NormalWeb"/>
      </w:pPr>
      <w:r>
        <w:t>and:</w:t>
      </w:r>
    </w:p>
    <w:p w14:paraId="5990E6C2" w14:textId="77777777" w:rsidR="005C59AD" w:rsidRDefault="005C59AD" w:rsidP="005C59AD">
      <w:pPr>
        <w:pStyle w:val="NormalWeb"/>
      </w:pPr>
      <w:r>
        <w:t>[</w:t>
      </w:r>
      <w:r>
        <w:br/>
        <w:t>IrrigationNeeded</w:t>
      </w:r>
      <w:r>
        <w:br/>
        <w:t>]</w:t>
      </w:r>
    </w:p>
    <w:p w14:paraId="26F1875B" w14:textId="77777777" w:rsidR="005C59AD" w:rsidRDefault="005C59AD" w:rsidP="005C59AD">
      <w:pPr>
        <w:pStyle w:val="NormalWeb"/>
      </w:pPr>
      <w:r>
        <w:t>Therefore:</w:t>
      </w:r>
    </w:p>
    <w:p w14:paraId="1AE27099" w14:textId="77777777" w:rsidR="005C59AD" w:rsidRDefault="005C59AD" w:rsidP="005C59AD">
      <w:pPr>
        <w:pStyle w:val="NormalWeb"/>
      </w:pPr>
      <w:r>
        <w:t>[</w:t>
      </w:r>
      <w:r>
        <w:br/>
        <w:t>\neg CropWheat\lor ApplyDripMethod</w:t>
      </w:r>
      <w:r>
        <w:br/>
        <w:t>]</w:t>
      </w:r>
    </w:p>
    <w:p w14:paraId="7C065C72" w14:textId="77777777" w:rsidR="005C59AD" w:rsidRDefault="00627A3D" w:rsidP="005C59AD">
      <w:r>
        <w:rPr>
          <w:noProof/>
        </w:rPr>
      </w:r>
      <w:r>
        <w:pict w14:anchorId="1AEE7963">
          <v:rect id="Horizontal Line 29" o:spid="_x0000_s1049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B156A77" w14:textId="77777777" w:rsidR="005C59AD" w:rsidRDefault="005C59AD" w:rsidP="005C59AD">
      <w:pPr>
        <w:pStyle w:val="Heading2"/>
      </w:pPr>
      <w:r>
        <w:t>Step 3 — Resolve with CropWheat</w:t>
      </w:r>
    </w:p>
    <w:p w14:paraId="1FA22409" w14:textId="77777777" w:rsidR="005C59AD" w:rsidRDefault="005C59AD" w:rsidP="005C59AD">
      <w:pPr>
        <w:pStyle w:val="NormalWeb"/>
      </w:pPr>
      <w:r>
        <w:t>We have:</w:t>
      </w:r>
    </w:p>
    <w:p w14:paraId="2A4D27B7" w14:textId="77777777" w:rsidR="005C59AD" w:rsidRDefault="005C59AD" w:rsidP="005C59AD">
      <w:pPr>
        <w:pStyle w:val="NormalWeb"/>
      </w:pPr>
      <w:r>
        <w:t>[</w:t>
      </w:r>
      <w:r>
        <w:br/>
        <w:t>\neg CropWheat\lor ApplyDripMethod</w:t>
      </w:r>
      <w:r>
        <w:br/>
        <w:t>]</w:t>
      </w:r>
    </w:p>
    <w:p w14:paraId="6CF96507" w14:textId="77777777" w:rsidR="005C59AD" w:rsidRDefault="005C59AD" w:rsidP="005C59AD">
      <w:pPr>
        <w:pStyle w:val="NormalWeb"/>
      </w:pPr>
      <w:r>
        <w:t>and:</w:t>
      </w:r>
    </w:p>
    <w:p w14:paraId="36A5BDAC" w14:textId="77777777" w:rsidR="005C59AD" w:rsidRDefault="005C59AD" w:rsidP="005C59AD">
      <w:pPr>
        <w:pStyle w:val="NormalWeb"/>
      </w:pPr>
      <w:r>
        <w:t>[</w:t>
      </w:r>
      <w:r>
        <w:br/>
        <w:t>CropWheat</w:t>
      </w:r>
      <w:r>
        <w:br/>
        <w:t>]</w:t>
      </w:r>
    </w:p>
    <w:p w14:paraId="0F6A3A31" w14:textId="77777777" w:rsidR="005C59AD" w:rsidRDefault="005C59AD" w:rsidP="005C59AD">
      <w:pPr>
        <w:pStyle w:val="NormalWeb"/>
      </w:pPr>
      <w:r>
        <w:t>Therefore:</w:t>
      </w:r>
    </w:p>
    <w:p w14:paraId="794720F2" w14:textId="77777777" w:rsidR="005C59AD" w:rsidRDefault="005C59AD" w:rsidP="005C59AD">
      <w:pPr>
        <w:pStyle w:val="NormalWeb"/>
      </w:pPr>
      <w:r>
        <w:t>[</w:t>
      </w:r>
      <w:r>
        <w:br/>
        <w:t>\boxed{ApplyDripMethod}</w:t>
      </w:r>
      <w:r>
        <w:br/>
        <w:t>]</w:t>
      </w:r>
    </w:p>
    <w:p w14:paraId="38C7D821" w14:textId="77777777" w:rsidR="005C59AD" w:rsidRDefault="00627A3D" w:rsidP="005C59AD">
      <w:r>
        <w:rPr>
          <w:noProof/>
        </w:rPr>
      </w:r>
      <w:r>
        <w:pict w14:anchorId="3CCCECD4">
          <v:rect id="Horizontal Line 30" o:spid="_x0000_s1048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5BB3956" w14:textId="77777777" w:rsidR="005C59AD" w:rsidRDefault="005C59AD" w:rsidP="005C59AD">
      <w:pPr>
        <w:pStyle w:val="Heading2"/>
      </w:pPr>
      <w:r>
        <w:t>Step 4 — Resolve with Negated Goal</w:t>
      </w:r>
    </w:p>
    <w:p w14:paraId="5A937FCB" w14:textId="77777777" w:rsidR="005C59AD" w:rsidRDefault="005C59AD" w:rsidP="005C59AD">
      <w:pPr>
        <w:pStyle w:val="NormalWeb"/>
      </w:pPr>
      <w:r>
        <w:t>We added:</w:t>
      </w:r>
    </w:p>
    <w:p w14:paraId="679A69A2" w14:textId="77777777" w:rsidR="005C59AD" w:rsidRDefault="005C59AD" w:rsidP="005C59AD">
      <w:pPr>
        <w:pStyle w:val="NormalWeb"/>
      </w:pPr>
      <w:r>
        <w:t>[</w:t>
      </w:r>
      <w:r>
        <w:br/>
        <w:t>\neg ApplyDripMethod</w:t>
      </w:r>
      <w:r>
        <w:br/>
        <w:t>]</w:t>
      </w:r>
    </w:p>
    <w:p w14:paraId="29D3525B" w14:textId="77777777" w:rsidR="005C59AD" w:rsidRDefault="005C59AD" w:rsidP="005C59AD">
      <w:pPr>
        <w:pStyle w:val="NormalWeb"/>
      </w:pPr>
      <w:r>
        <w:t>Now resolve:</w:t>
      </w:r>
    </w:p>
    <w:p w14:paraId="2B0B331E" w14:textId="77777777" w:rsidR="005C59AD" w:rsidRDefault="005C59AD" w:rsidP="005C59AD">
      <w:pPr>
        <w:pStyle w:val="NormalWeb"/>
      </w:pPr>
      <w:r>
        <w:t>[</w:t>
      </w:r>
      <w:r>
        <w:br/>
        <w:t>ApplyDripMethod</w:t>
      </w:r>
      <w:r>
        <w:br/>
        <w:t>]</w:t>
      </w:r>
    </w:p>
    <w:p w14:paraId="67B4D95E" w14:textId="77777777" w:rsidR="005C59AD" w:rsidRDefault="005C59AD" w:rsidP="005C59AD">
      <w:pPr>
        <w:pStyle w:val="NormalWeb"/>
      </w:pPr>
      <w:r>
        <w:t>with:</w:t>
      </w:r>
    </w:p>
    <w:p w14:paraId="2003D254" w14:textId="77777777" w:rsidR="005C59AD" w:rsidRDefault="005C59AD" w:rsidP="005C59AD">
      <w:pPr>
        <w:pStyle w:val="NormalWeb"/>
      </w:pPr>
      <w:r>
        <w:t>[</w:t>
      </w:r>
      <w:r>
        <w:br/>
        <w:t>\neg ApplyDripMethod</w:t>
      </w:r>
      <w:r>
        <w:br/>
        <w:t>]</w:t>
      </w:r>
    </w:p>
    <w:p w14:paraId="4DA89890" w14:textId="77777777" w:rsidR="005C59AD" w:rsidRDefault="005C59AD" w:rsidP="005C59AD">
      <w:pPr>
        <w:pStyle w:val="NormalWeb"/>
      </w:pPr>
      <w:r>
        <w:t>Result:</w:t>
      </w:r>
    </w:p>
    <w:p w14:paraId="57F1A10E" w14:textId="77777777" w:rsidR="005C59AD" w:rsidRDefault="005C59AD" w:rsidP="005C59AD">
      <w:pPr>
        <w:pStyle w:val="NormalWeb"/>
      </w:pPr>
      <w:r>
        <w:t>[</w:t>
      </w:r>
      <w:r>
        <w:br/>
        <w:t>\boxed{\Box}</w:t>
      </w:r>
      <w:r>
        <w:br/>
        <w:t>]</w:t>
      </w:r>
    </w:p>
    <w:p w14:paraId="6BBC80A2" w14:textId="77777777" w:rsidR="005C59AD" w:rsidRDefault="005C59AD" w:rsidP="005C59AD">
      <w:pPr>
        <w:pStyle w:val="NormalWeb"/>
      </w:pPr>
      <w:r>
        <w:t>The empty clause means a contradiction has been obtained.</w:t>
      </w:r>
    </w:p>
    <w:p w14:paraId="399FABEE" w14:textId="77777777" w:rsidR="005C59AD" w:rsidRDefault="005C59AD" w:rsidP="005C59AD">
      <w:pPr>
        <w:pStyle w:val="NormalWeb"/>
      </w:pPr>
      <w:r>
        <w:t>Therefore:</w:t>
      </w:r>
    </w:p>
    <w:p w14:paraId="3D93A4A6" w14:textId="77777777" w:rsidR="005C59AD" w:rsidRDefault="005C59AD" w:rsidP="005C59AD">
      <w:pPr>
        <w:pStyle w:val="NormalWeb"/>
      </w:pPr>
      <w:r>
        <w:t>[</w:t>
      </w:r>
      <w:r>
        <w:br/>
        <w:t>\boxed{KB\models ApplyDripMethod}</w:t>
      </w:r>
      <w:r>
        <w:br/>
        <w:t>]</w:t>
      </w:r>
    </w:p>
    <w:p w14:paraId="64205051" w14:textId="77777777" w:rsidR="005C59AD" w:rsidRDefault="005C59AD" w:rsidP="005C59AD">
      <w:pPr>
        <w:pStyle w:val="Heading3"/>
      </w:pPr>
      <w:r>
        <w:t>Resolution Proof Tree</w:t>
      </w:r>
    </w:p>
    <w:p w14:paraId="46B60F5D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SoilDry</w:t>
      </w:r>
    </w:p>
    <w:p w14:paraId="517837C1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0BFFC035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 C1</w:t>
      </w:r>
    </w:p>
    <w:p w14:paraId="6D7D639A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14:paraId="7E630D8B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IrrigationNeeded</w:t>
      </w:r>
    </w:p>
    <w:p w14:paraId="390B7E6A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08FD7829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 C2</w:t>
      </w:r>
    </w:p>
    <w:p w14:paraId="7EF77397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14:paraId="761A589F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    ¬CropWheat </w:t>
      </w:r>
      <w:r>
        <w:rPr>
          <w:rStyle w:val="HTMLCode"/>
          <w:rFonts w:ascii="Cambria Math" w:hAnsi="Cambria Math" w:cs="Cambria Math"/>
        </w:rPr>
        <w:t>∨</w:t>
      </w:r>
      <w:r>
        <w:rPr>
          <w:rStyle w:val="HTMLCode"/>
        </w:rPr>
        <w:t xml:space="preserve"> ApplyDripMethod</w:t>
      </w:r>
    </w:p>
    <w:p w14:paraId="6BC6B3D6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40EDFE1F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 CropWheat</w:t>
      </w:r>
    </w:p>
    <w:p w14:paraId="053ABBF7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14:paraId="394997E5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ApplyDripMethod</w:t>
      </w:r>
    </w:p>
    <w:p w14:paraId="575509A0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745F2C5E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 ¬ApplyDripMethod</w:t>
      </w:r>
    </w:p>
    <w:p w14:paraId="02360BE9" w14:textId="77777777" w:rsidR="005C59AD" w:rsidRDefault="005C59AD" w:rsidP="005C59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14:paraId="6E73A390" w14:textId="77777777" w:rsidR="005C59AD" w:rsidRDefault="005C59AD" w:rsidP="005C59AD">
      <w:pPr>
        <w:pStyle w:val="HTMLPreformatted"/>
      </w:pPr>
      <w:r>
        <w:rPr>
          <w:rStyle w:val="HTMLCode"/>
        </w:rPr>
        <w:t xml:space="preserve">                       □</w:t>
      </w:r>
    </w:p>
    <w:p w14:paraId="6556B4D0" w14:textId="77777777" w:rsidR="005C59AD" w:rsidRDefault="005C59AD" w:rsidP="005C59AD">
      <w:pPr>
        <w:pStyle w:val="NormalWeb"/>
      </w:pPr>
      <w:r>
        <w:t xml:space="preserve">Thus, </w:t>
      </w:r>
      <w:r>
        <w:rPr>
          <w:rStyle w:val="Strong"/>
        </w:rPr>
        <w:t>ApplyDripMethod is logically proven</w:t>
      </w:r>
      <w:r>
        <w:t>.</w:t>
      </w:r>
    </w:p>
    <w:p w14:paraId="4A6376BD" w14:textId="77777777" w:rsidR="005C59AD" w:rsidRDefault="00627A3D" w:rsidP="005C59AD">
      <w:r>
        <w:rPr>
          <w:noProof/>
        </w:rPr>
      </w:r>
      <w:r>
        <w:pict w14:anchorId="0B4416E7">
          <v:rect id="Horizontal Line 31" o:spid="_x0000_s1047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4CF0F11" w14:textId="77777777" w:rsidR="005C59AD" w:rsidRDefault="005C59AD" w:rsidP="005C59AD">
      <w:pPr>
        <w:pStyle w:val="Heading1"/>
      </w:pPr>
      <w:r>
        <w:t>(c) Removing SoilDry</w:t>
      </w:r>
    </w:p>
    <w:p w14:paraId="7681FA48" w14:textId="77777777" w:rsidR="005C59AD" w:rsidRDefault="005C59AD" w:rsidP="005C59AD">
      <w:pPr>
        <w:pStyle w:val="NormalWeb"/>
      </w:pPr>
      <w:r>
        <w:t>Now remove:</w:t>
      </w:r>
    </w:p>
    <w:p w14:paraId="736B86B4" w14:textId="77777777" w:rsidR="005C59AD" w:rsidRDefault="005C59AD" w:rsidP="005C59AD">
      <w:pPr>
        <w:pStyle w:val="NormalWeb"/>
      </w:pPr>
      <w:r>
        <w:t>[</w:t>
      </w:r>
      <w:r>
        <w:br/>
        <w:t>SoilDry</w:t>
      </w:r>
      <w:r>
        <w:br/>
        <w:t>]</w:t>
      </w:r>
    </w:p>
    <w:p w14:paraId="7F1B8C77" w14:textId="77777777" w:rsidR="005C59AD" w:rsidRDefault="005C59AD" w:rsidP="005C59AD">
      <w:pPr>
        <w:pStyle w:val="NormalWeb"/>
      </w:pPr>
      <w:r>
        <w:t>from the KB.</w:t>
      </w:r>
    </w:p>
    <w:p w14:paraId="5EE8B2C8" w14:textId="77777777" w:rsidR="005C59AD" w:rsidRDefault="005C59AD" w:rsidP="005C59AD">
      <w:pPr>
        <w:pStyle w:val="NormalWeb"/>
      </w:pPr>
      <w:r>
        <w:t>The remaining fact is:</w:t>
      </w:r>
    </w:p>
    <w:p w14:paraId="201F7EBF" w14:textId="77777777" w:rsidR="005C59AD" w:rsidRDefault="005C59AD" w:rsidP="005C59AD">
      <w:pPr>
        <w:pStyle w:val="NormalWeb"/>
      </w:pPr>
      <w:r>
        <w:t>[</w:t>
      </w:r>
      <w:r>
        <w:br/>
        <w:t>CropWheat</w:t>
      </w:r>
      <w:r>
        <w:br/>
        <w:t>]</w:t>
      </w:r>
    </w:p>
    <w:p w14:paraId="734E21ED" w14:textId="77777777" w:rsidR="005C59AD" w:rsidRDefault="00627A3D" w:rsidP="005C59AD">
      <w:r>
        <w:rPr>
          <w:noProof/>
        </w:rPr>
      </w:r>
      <w:r>
        <w:pict w14:anchorId="102CA63C">
          <v:rect id="Horizontal Line 32" o:spid="_x0000_s104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7787850" w14:textId="77777777" w:rsidR="005C59AD" w:rsidRDefault="005C59AD" w:rsidP="005C59AD">
      <w:pPr>
        <w:pStyle w:val="Heading2"/>
      </w:pPr>
      <w:r>
        <w:t>Step 1</w:t>
      </w:r>
    </w:p>
    <w:p w14:paraId="03AC483E" w14:textId="77777777" w:rsidR="005C59AD" w:rsidRDefault="005C59AD" w:rsidP="005C59AD">
      <w:pPr>
        <w:pStyle w:val="NormalWeb"/>
      </w:pPr>
      <w:r>
        <w:t>P1 is:</w:t>
      </w:r>
    </w:p>
    <w:p w14:paraId="035C2853" w14:textId="77777777" w:rsidR="005C59AD" w:rsidRDefault="005C59AD" w:rsidP="005C59AD">
      <w:pPr>
        <w:pStyle w:val="NormalWeb"/>
      </w:pPr>
      <w:r>
        <w:t>[</w:t>
      </w:r>
      <w:r>
        <w:br/>
        <w:t>SoilDry\rightarrow IrrigationNeeded</w:t>
      </w:r>
      <w:r>
        <w:br/>
        <w:t>]</w:t>
      </w:r>
    </w:p>
    <w:p w14:paraId="0183BBAB" w14:textId="77777777" w:rsidR="005C59AD" w:rsidRDefault="005C59AD" w:rsidP="005C59AD">
      <w:pPr>
        <w:pStyle w:val="NormalWeb"/>
      </w:pPr>
      <w:r>
        <w:t>Without the fact:</w:t>
      </w:r>
    </w:p>
    <w:p w14:paraId="35C3357C" w14:textId="77777777" w:rsidR="005C59AD" w:rsidRDefault="005C59AD" w:rsidP="005C59AD">
      <w:pPr>
        <w:pStyle w:val="NormalWeb"/>
      </w:pPr>
      <w:r>
        <w:t>[</w:t>
      </w:r>
      <w:r>
        <w:br/>
        <w:t>SoilDry</w:t>
      </w:r>
      <w:r>
        <w:br/>
        <w:t>]</w:t>
      </w:r>
    </w:p>
    <w:p w14:paraId="1CE7AFE4" w14:textId="77777777" w:rsidR="005C59AD" w:rsidRDefault="005C59AD" w:rsidP="005C59AD">
      <w:pPr>
        <w:pStyle w:val="NormalWeb"/>
      </w:pPr>
      <w:r>
        <w:t>we cannot derive:</w:t>
      </w:r>
    </w:p>
    <w:p w14:paraId="7F537499" w14:textId="77777777" w:rsidR="005C59AD" w:rsidRDefault="005C59AD" w:rsidP="005C59AD">
      <w:pPr>
        <w:pStyle w:val="NormalWeb"/>
      </w:pPr>
      <w:r>
        <w:t>[</w:t>
      </w:r>
      <w:r>
        <w:br/>
        <w:t>IrrigationNeeded</w:t>
      </w:r>
      <w:r>
        <w:br/>
        <w:t>]</w:t>
      </w:r>
    </w:p>
    <w:p w14:paraId="3FAD0951" w14:textId="77777777" w:rsidR="005C59AD" w:rsidRDefault="005C59AD" w:rsidP="005C59AD">
      <w:pPr>
        <w:pStyle w:val="NormalWeb"/>
      </w:pPr>
      <w:r>
        <w:t>Therefore:</w:t>
      </w:r>
    </w:p>
    <w:p w14:paraId="6C4B4C4E" w14:textId="77777777" w:rsidR="005C59AD" w:rsidRDefault="005C59AD" w:rsidP="005C59AD">
      <w:pPr>
        <w:pStyle w:val="NormalWeb"/>
      </w:pPr>
      <w:r>
        <w:t>[</w:t>
      </w:r>
      <w:r>
        <w:br/>
        <w:t>\boxed{IrrigationNeeded\ cannot\ be\ derived}</w:t>
      </w:r>
      <w:r>
        <w:br/>
        <w:t>]</w:t>
      </w:r>
    </w:p>
    <w:p w14:paraId="1FBB2B0C" w14:textId="77777777" w:rsidR="005C59AD" w:rsidRDefault="00627A3D" w:rsidP="005C59AD">
      <w:r>
        <w:rPr>
          <w:noProof/>
        </w:rPr>
      </w:r>
      <w:r>
        <w:pict w14:anchorId="3F2BC8A1">
          <v:rect id="Horizontal Line 33" o:spid="_x0000_s1045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A6F359C" w14:textId="77777777" w:rsidR="005C59AD" w:rsidRDefault="005C59AD" w:rsidP="005C59AD">
      <w:pPr>
        <w:pStyle w:val="Heading2"/>
      </w:pPr>
      <w:r>
        <w:t>Step 2</w:t>
      </w:r>
    </w:p>
    <w:p w14:paraId="4768A219" w14:textId="77777777" w:rsidR="005C59AD" w:rsidRDefault="005C59AD" w:rsidP="005C59AD">
      <w:pPr>
        <w:pStyle w:val="NormalWeb"/>
      </w:pPr>
      <w:r>
        <w:t>P2 requires:</w:t>
      </w:r>
    </w:p>
    <w:p w14:paraId="141F7FA9" w14:textId="77777777" w:rsidR="005C59AD" w:rsidRDefault="005C59AD" w:rsidP="005C59AD">
      <w:pPr>
        <w:pStyle w:val="NormalWeb"/>
      </w:pPr>
      <w:r>
        <w:t>[</w:t>
      </w:r>
      <w:r>
        <w:br/>
        <w:t>IrrigationNeeded\land CropWheat</w:t>
      </w:r>
      <w:r>
        <w:br/>
        <w:t>]</w:t>
      </w:r>
    </w:p>
    <w:p w14:paraId="1771436C" w14:textId="77777777" w:rsidR="005C59AD" w:rsidRDefault="005C59AD" w:rsidP="005C59AD">
      <w:pPr>
        <w:pStyle w:val="NormalWeb"/>
      </w:pPr>
      <w:r>
        <w:t>Although:</w:t>
      </w:r>
    </w:p>
    <w:p w14:paraId="6F345595" w14:textId="77777777" w:rsidR="005C59AD" w:rsidRDefault="005C59AD" w:rsidP="005C59AD">
      <w:pPr>
        <w:pStyle w:val="NormalWeb"/>
      </w:pPr>
      <w:r>
        <w:t>[</w:t>
      </w:r>
      <w:r>
        <w:br/>
        <w:t>CropWheat=True</w:t>
      </w:r>
      <w:r>
        <w:br/>
        <w:t>]</w:t>
      </w:r>
    </w:p>
    <w:p w14:paraId="45C41CAE" w14:textId="77777777" w:rsidR="005C59AD" w:rsidRDefault="005C59AD" w:rsidP="005C59AD">
      <w:pPr>
        <w:pStyle w:val="NormalWeb"/>
      </w:pPr>
      <w:r>
        <w:t>we do not know:</w:t>
      </w:r>
    </w:p>
    <w:p w14:paraId="0F8D1A1A" w14:textId="77777777" w:rsidR="005C59AD" w:rsidRDefault="005C59AD" w:rsidP="005C59AD">
      <w:pPr>
        <w:pStyle w:val="NormalWeb"/>
      </w:pPr>
      <w:r>
        <w:t>[</w:t>
      </w:r>
      <w:r>
        <w:br/>
        <w:t>IrrigationNeeded=True</w:t>
      </w:r>
      <w:r>
        <w:br/>
        <w:t>]</w:t>
      </w:r>
    </w:p>
    <w:p w14:paraId="332F1796" w14:textId="77777777" w:rsidR="005C59AD" w:rsidRDefault="005C59AD" w:rsidP="005C59AD">
      <w:pPr>
        <w:pStyle w:val="NormalWeb"/>
      </w:pPr>
      <w:r>
        <w:t>Therefore:</w:t>
      </w:r>
    </w:p>
    <w:p w14:paraId="30A89B8D" w14:textId="77777777" w:rsidR="005C59AD" w:rsidRDefault="005C59AD" w:rsidP="005C59AD">
      <w:pPr>
        <w:pStyle w:val="NormalWeb"/>
      </w:pPr>
      <w:r>
        <w:t>[</w:t>
      </w:r>
      <w:r>
        <w:br/>
        <w:t>\boxed{ApplyDripMethod\ cannot\ be\ derived}</w:t>
      </w:r>
      <w:r>
        <w:br/>
        <w:t>]</w:t>
      </w:r>
    </w:p>
    <w:p w14:paraId="4F6443B1" w14:textId="77777777" w:rsidR="005C59AD" w:rsidRDefault="00627A3D" w:rsidP="005C59AD">
      <w:r>
        <w:rPr>
          <w:noProof/>
        </w:rPr>
      </w:r>
      <w:r>
        <w:pict w14:anchorId="5F795089">
          <v:rect id="Horizontal Line 34" o:spid="_x0000_s1044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485C47A" w14:textId="77777777" w:rsidR="005C59AD" w:rsidRDefault="005C59AD" w:rsidP="005C59AD">
      <w:pPr>
        <w:pStyle w:val="Heading2"/>
      </w:pPr>
      <w:r>
        <w:t>Step 3 — CropAtRisk</w:t>
      </w:r>
    </w:p>
    <w:p w14:paraId="2ACF5ABB" w14:textId="77777777" w:rsidR="005C59AD" w:rsidRDefault="005C59AD" w:rsidP="005C59AD">
      <w:pPr>
        <w:pStyle w:val="NormalWeb"/>
      </w:pPr>
      <w:r>
        <w:t>P3 requires:</w:t>
      </w:r>
    </w:p>
    <w:p w14:paraId="6FD88CAD" w14:textId="77777777" w:rsidR="005C59AD" w:rsidRDefault="005C59AD" w:rsidP="005C59AD">
      <w:pPr>
        <w:pStyle w:val="NormalWeb"/>
      </w:pPr>
      <w:r>
        <w:t>[</w:t>
      </w:r>
      <w:r>
        <w:br/>
        <w:t>\neg ApplyDripMethod\land CropWheat</w:t>
      </w:r>
      <w:r>
        <w:br/>
        <w:t>]</w:t>
      </w:r>
    </w:p>
    <w:p w14:paraId="6199B365" w14:textId="77777777" w:rsidR="005C59AD" w:rsidRDefault="005C59AD" w:rsidP="005C59AD">
      <w:pPr>
        <w:pStyle w:val="NormalWeb"/>
      </w:pPr>
      <w:r>
        <w:t>We know:</w:t>
      </w:r>
    </w:p>
    <w:p w14:paraId="60840EC5" w14:textId="77777777" w:rsidR="005C59AD" w:rsidRDefault="005C59AD" w:rsidP="005C59AD">
      <w:pPr>
        <w:pStyle w:val="NormalWeb"/>
      </w:pPr>
      <w:r>
        <w:t>[</w:t>
      </w:r>
      <w:r>
        <w:br/>
        <w:t>CropWheat=True</w:t>
      </w:r>
      <w:r>
        <w:br/>
        <w:t>]</w:t>
      </w:r>
    </w:p>
    <w:p w14:paraId="453776AE" w14:textId="77777777" w:rsidR="005C59AD" w:rsidRDefault="005C59AD" w:rsidP="005C59AD">
      <w:pPr>
        <w:pStyle w:val="NormalWeb"/>
      </w:pPr>
      <w:r>
        <w:t xml:space="preserve">But we </w:t>
      </w:r>
      <w:r>
        <w:rPr>
          <w:rStyle w:val="Strong"/>
        </w:rPr>
        <w:t>do not know</w:t>
      </w:r>
      <w:r>
        <w:t>:</w:t>
      </w:r>
    </w:p>
    <w:p w14:paraId="7BD0C640" w14:textId="77777777" w:rsidR="005C59AD" w:rsidRDefault="005C59AD" w:rsidP="005C59AD">
      <w:pPr>
        <w:pStyle w:val="NormalWeb"/>
      </w:pPr>
      <w:r>
        <w:t>[</w:t>
      </w:r>
      <w:r>
        <w:br/>
        <w:t>\neg ApplyDripMethod</w:t>
      </w:r>
      <w:r>
        <w:br/>
        <w:t>]</w:t>
      </w:r>
    </w:p>
    <w:p w14:paraId="13528BAD" w14:textId="77777777" w:rsidR="005C59AD" w:rsidRDefault="005C59AD" w:rsidP="005C59AD">
      <w:pPr>
        <w:pStyle w:val="NormalWeb"/>
      </w:pPr>
      <w:r>
        <w:t xml:space="preserve">The absence of </w:t>
      </w:r>
      <w:r>
        <w:rPr>
          <w:rStyle w:val="HTMLCode"/>
        </w:rPr>
        <w:t>ApplyDripMethod</w:t>
      </w:r>
      <w:r>
        <w:t xml:space="preserve"> does </w:t>
      </w:r>
      <w:r>
        <w:rPr>
          <w:rStyle w:val="Strong"/>
        </w:rPr>
        <w:t>not</w:t>
      </w:r>
      <w:r>
        <w:t xml:space="preserve"> mean that </w:t>
      </w:r>
      <w:r>
        <w:rPr>
          <w:rStyle w:val="HTMLCode"/>
        </w:rPr>
        <w:t>¬ApplyDripMethod</w:t>
      </w:r>
      <w:r>
        <w:t xml:space="preserve"> is true.</w:t>
      </w:r>
    </w:p>
    <w:p w14:paraId="60C51A14" w14:textId="77777777" w:rsidR="005C59AD" w:rsidRDefault="005C59AD" w:rsidP="005C59AD">
      <w:pPr>
        <w:pStyle w:val="NormalWeb"/>
      </w:pPr>
      <w:r>
        <w:t>Therefore:</w:t>
      </w:r>
    </w:p>
    <w:p w14:paraId="04864DE2" w14:textId="77777777" w:rsidR="005C59AD" w:rsidRDefault="005C59AD" w:rsidP="005C59AD">
      <w:pPr>
        <w:pStyle w:val="NormalWeb"/>
      </w:pPr>
      <w:r>
        <w:t>[</w:t>
      </w:r>
      <w:r>
        <w:br/>
        <w:t>\boxed{CropAtRisk\ cannot\ be\ logically derived}</w:t>
      </w:r>
      <w:r>
        <w:br/>
        <w:t>]</w:t>
      </w:r>
    </w:p>
    <w:p w14:paraId="2F6677B2" w14:textId="77777777" w:rsidR="005C59AD" w:rsidRDefault="005C59AD" w:rsidP="005C59AD">
      <w:pPr>
        <w:pStyle w:val="Heading3"/>
      </w:pPr>
      <w:r>
        <w:t>Final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327"/>
        <w:gridCol w:w="2195"/>
      </w:tblGrid>
      <w:tr w:rsidR="005C59AD" w14:paraId="0AF8FC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AC208" w14:textId="77777777" w:rsidR="005C59AD" w:rsidRDefault="005C59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14:paraId="7CC262A0" w14:textId="77777777" w:rsidR="005C59AD" w:rsidRDefault="005C59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Before removing SoilDry</w:t>
            </w:r>
          </w:p>
        </w:tc>
        <w:tc>
          <w:tcPr>
            <w:tcW w:w="0" w:type="auto"/>
            <w:vAlign w:val="center"/>
            <w:hideMark/>
          </w:tcPr>
          <w:p w14:paraId="484E9D65" w14:textId="77777777" w:rsidR="005C59AD" w:rsidRDefault="005C59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After removing SoilDry</w:t>
            </w:r>
          </w:p>
        </w:tc>
      </w:tr>
      <w:tr w:rsidR="005C59AD" w14:paraId="60769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D139A" w14:textId="77777777" w:rsidR="005C59AD" w:rsidRDefault="005C59AD">
            <w:r>
              <w:t>SoilDry</w:t>
            </w:r>
          </w:p>
        </w:tc>
        <w:tc>
          <w:tcPr>
            <w:tcW w:w="0" w:type="auto"/>
            <w:vAlign w:val="center"/>
            <w:hideMark/>
          </w:tcPr>
          <w:p w14:paraId="63E5A9C6" w14:textId="77777777" w:rsidR="005C59AD" w:rsidRDefault="005C59AD">
            <w:r>
              <w:t>True</w:t>
            </w:r>
          </w:p>
        </w:tc>
        <w:tc>
          <w:tcPr>
            <w:tcW w:w="0" w:type="auto"/>
            <w:vAlign w:val="center"/>
            <w:hideMark/>
          </w:tcPr>
          <w:p w14:paraId="7CAEFEEC" w14:textId="77777777" w:rsidR="005C59AD" w:rsidRDefault="005C59AD">
            <w:r>
              <w:t>Unknown</w:t>
            </w:r>
          </w:p>
        </w:tc>
      </w:tr>
      <w:tr w:rsidR="005C59AD" w14:paraId="6D5A9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9737" w14:textId="77777777" w:rsidR="005C59AD" w:rsidRDefault="005C59AD">
            <w:r>
              <w:t>IrrigationNeeded</w:t>
            </w:r>
          </w:p>
        </w:tc>
        <w:tc>
          <w:tcPr>
            <w:tcW w:w="0" w:type="auto"/>
            <w:vAlign w:val="center"/>
            <w:hideMark/>
          </w:tcPr>
          <w:p w14:paraId="2093DFDD" w14:textId="77777777" w:rsidR="005C59AD" w:rsidRDefault="005C59AD">
            <w:r>
              <w:t>True</w:t>
            </w:r>
          </w:p>
        </w:tc>
        <w:tc>
          <w:tcPr>
            <w:tcW w:w="0" w:type="auto"/>
            <w:vAlign w:val="center"/>
            <w:hideMark/>
          </w:tcPr>
          <w:p w14:paraId="63FFF4AE" w14:textId="77777777" w:rsidR="005C59AD" w:rsidRDefault="005C59AD">
            <w:r>
              <w:t>Not derivable</w:t>
            </w:r>
          </w:p>
        </w:tc>
      </w:tr>
      <w:tr w:rsidR="005C59AD" w14:paraId="596EE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FC667" w14:textId="77777777" w:rsidR="005C59AD" w:rsidRDefault="005C59AD">
            <w:r>
              <w:t>CropWheat</w:t>
            </w:r>
          </w:p>
        </w:tc>
        <w:tc>
          <w:tcPr>
            <w:tcW w:w="0" w:type="auto"/>
            <w:vAlign w:val="center"/>
            <w:hideMark/>
          </w:tcPr>
          <w:p w14:paraId="261B31DD" w14:textId="77777777" w:rsidR="005C59AD" w:rsidRDefault="005C59AD">
            <w:r>
              <w:t>True</w:t>
            </w:r>
          </w:p>
        </w:tc>
        <w:tc>
          <w:tcPr>
            <w:tcW w:w="0" w:type="auto"/>
            <w:vAlign w:val="center"/>
            <w:hideMark/>
          </w:tcPr>
          <w:p w14:paraId="7C54B9F5" w14:textId="77777777" w:rsidR="005C59AD" w:rsidRDefault="005C59AD">
            <w:r>
              <w:t>True</w:t>
            </w:r>
          </w:p>
        </w:tc>
      </w:tr>
      <w:tr w:rsidR="005C59AD" w14:paraId="34215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0515E" w14:textId="77777777" w:rsidR="005C59AD" w:rsidRDefault="005C59AD">
            <w:r>
              <w:t>ApplyDripMethod</w:t>
            </w:r>
          </w:p>
        </w:tc>
        <w:tc>
          <w:tcPr>
            <w:tcW w:w="0" w:type="auto"/>
            <w:vAlign w:val="center"/>
            <w:hideMark/>
          </w:tcPr>
          <w:p w14:paraId="0BCE46E3" w14:textId="77777777" w:rsidR="005C59AD" w:rsidRDefault="005C59AD">
            <w:r>
              <w:t>True</w:t>
            </w:r>
          </w:p>
        </w:tc>
        <w:tc>
          <w:tcPr>
            <w:tcW w:w="0" w:type="auto"/>
            <w:vAlign w:val="center"/>
            <w:hideMark/>
          </w:tcPr>
          <w:p w14:paraId="03822DBD" w14:textId="77777777" w:rsidR="005C59AD" w:rsidRDefault="005C59AD">
            <w:r>
              <w:t>Not derivable</w:t>
            </w:r>
          </w:p>
        </w:tc>
      </w:tr>
      <w:tr w:rsidR="005C59AD" w14:paraId="150F3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148B9" w14:textId="77777777" w:rsidR="005C59AD" w:rsidRDefault="005C59AD">
            <w:r>
              <w:t>CropAtRisk</w:t>
            </w:r>
          </w:p>
        </w:tc>
        <w:tc>
          <w:tcPr>
            <w:tcW w:w="0" w:type="auto"/>
            <w:vAlign w:val="center"/>
            <w:hideMark/>
          </w:tcPr>
          <w:p w14:paraId="7DFFD664" w14:textId="77777777" w:rsidR="005C59AD" w:rsidRDefault="005C59AD">
            <w:r>
              <w:t>Not derivable</w:t>
            </w:r>
          </w:p>
        </w:tc>
        <w:tc>
          <w:tcPr>
            <w:tcW w:w="0" w:type="auto"/>
            <w:vAlign w:val="center"/>
            <w:hideMark/>
          </w:tcPr>
          <w:p w14:paraId="5AD0BDD3" w14:textId="77777777" w:rsidR="005C59AD" w:rsidRDefault="005C59AD">
            <w:r>
              <w:t>Not derivable</w:t>
            </w:r>
          </w:p>
        </w:tc>
      </w:tr>
    </w:tbl>
    <w:p w14:paraId="05027CB8" w14:textId="77777777" w:rsidR="005C59AD" w:rsidRDefault="005C59AD" w:rsidP="005C59AD">
      <w:pPr>
        <w:pStyle w:val="NormalWeb"/>
      </w:pPr>
      <w:r>
        <w:rPr>
          <w:rStyle w:val="Strong"/>
        </w:rPr>
        <w:t>Important:</w:t>
      </w:r>
      <w:r>
        <w:t xml:space="preserve"> The system follows an open-world reasoning approach. Failure to prove </w:t>
      </w:r>
      <w:r>
        <w:rPr>
          <w:rStyle w:val="HTMLCode"/>
        </w:rPr>
        <w:t>ApplyDripMethod</w:t>
      </w:r>
      <w:r>
        <w:t xml:space="preserve"> does not automatically prove </w:t>
      </w:r>
      <w:r>
        <w:rPr>
          <w:rStyle w:val="HTMLCode"/>
        </w:rPr>
        <w:t>¬ApplyDripMethod</w:t>
      </w:r>
      <w:r>
        <w:t>.</w:t>
      </w:r>
    </w:p>
    <w:p w14:paraId="4B775312" w14:textId="77777777" w:rsidR="005C59AD" w:rsidRDefault="00627A3D" w:rsidP="005C59AD">
      <w:r>
        <w:rPr>
          <w:noProof/>
        </w:rPr>
      </w:r>
      <w:r>
        <w:pict w14:anchorId="5C507F35">
          <v:rect id="Horizontal Line 35" o:spid="_x0000_s1043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BBAA42B" w14:textId="77777777" w:rsidR="005C59AD" w:rsidRDefault="005C59AD" w:rsidP="005C59AD">
      <w:pPr>
        <w:pStyle w:val="Heading1"/>
      </w:pPr>
      <w:r>
        <w:t>CASE STUDY 4 — Wumpus World Knowledge Agent</w:t>
      </w:r>
    </w:p>
    <w:p w14:paraId="0238DC2B" w14:textId="77777777" w:rsidR="005C59AD" w:rsidRDefault="005C59AD" w:rsidP="005C59AD">
      <w:pPr>
        <w:pStyle w:val="Heading2"/>
      </w:pPr>
      <w:r>
        <w:t>Given Percepts</w:t>
      </w:r>
    </w:p>
    <w:p w14:paraId="5A63093A" w14:textId="77777777" w:rsidR="005C59AD" w:rsidRDefault="005C59AD" w:rsidP="005C59AD">
      <w:pPr>
        <w:pStyle w:val="NormalWeb"/>
      </w:pPr>
      <w:r>
        <w:t>The agent perceives:</w:t>
      </w:r>
    </w:p>
    <w:p w14:paraId="2465EB56" w14:textId="77777777" w:rsidR="005C59AD" w:rsidRDefault="005C59AD" w:rsidP="005C59AD">
      <w:pPr>
        <w:pStyle w:val="NormalWeb"/>
      </w:pPr>
      <w:r>
        <w:t>[</w:t>
      </w:r>
      <w:r>
        <w:br/>
        <w:t>Stench[1,2]</w:t>
      </w:r>
      <w:r>
        <w:br/>
        <w:t>]</w:t>
      </w:r>
    </w:p>
    <w:p w14:paraId="750216FC" w14:textId="77777777" w:rsidR="005C59AD" w:rsidRDefault="005C59AD" w:rsidP="005C59AD">
      <w:pPr>
        <w:pStyle w:val="NormalWeb"/>
      </w:pPr>
      <w:r>
        <w:t>[</w:t>
      </w:r>
      <w:r>
        <w:br/>
        <w:t>Breeze[1,1]</w:t>
      </w:r>
      <w:r>
        <w:br/>
        <w:t>]</w:t>
      </w:r>
    </w:p>
    <w:p w14:paraId="6C38AC18" w14:textId="77777777" w:rsidR="005C59AD" w:rsidRDefault="005C59AD" w:rsidP="005C59AD">
      <w:pPr>
        <w:pStyle w:val="NormalWeb"/>
      </w:pPr>
      <w:r>
        <w:t>[</w:t>
      </w:r>
      <w:r>
        <w:br/>
        <w:t>Glitter[2,2]</w:t>
      </w:r>
      <w:r>
        <w:br/>
        <w:t>]</w:t>
      </w:r>
    </w:p>
    <w:p w14:paraId="552EF9CC" w14:textId="77777777" w:rsidR="005C59AD" w:rsidRDefault="005C59AD" w:rsidP="005C59AD">
      <w:pPr>
        <w:pStyle w:val="NormalWeb"/>
      </w:pPr>
      <w:r>
        <w:t>Rules:</w:t>
      </w:r>
    </w:p>
    <w:p w14:paraId="0631E24D" w14:textId="77777777" w:rsidR="005C59AD" w:rsidRDefault="005C59AD" w:rsidP="005C59AD">
      <w:pPr>
        <w:numPr>
          <w:ilvl w:val="0"/>
          <w:numId w:val="7"/>
        </w:numPr>
        <w:spacing w:before="100" w:beforeAutospacing="1" w:after="100" w:afterAutospacing="1"/>
      </w:pPr>
    </w:p>
    <w:p w14:paraId="42C3599F" w14:textId="77777777" w:rsidR="005C59AD" w:rsidRDefault="005C59AD" w:rsidP="005C59AD">
      <w:pPr>
        <w:pStyle w:val="NormalWeb"/>
      </w:pPr>
      <w:r>
        <w:t>[</w:t>
      </w:r>
      <w:r>
        <w:br/>
        <w:t>Stench[1,2]\rightarrow WumpusAdjacent[1,2]</w:t>
      </w:r>
      <w:r>
        <w:br/>
        <w:t>]</w:t>
      </w:r>
    </w:p>
    <w:p w14:paraId="5B5204B3" w14:textId="77777777" w:rsidR="005C59AD" w:rsidRDefault="005C59AD" w:rsidP="005C59AD">
      <w:pPr>
        <w:numPr>
          <w:ilvl w:val="0"/>
          <w:numId w:val="8"/>
        </w:numPr>
        <w:spacing w:before="100" w:beforeAutospacing="1" w:after="100" w:afterAutospacing="1"/>
      </w:pPr>
    </w:p>
    <w:p w14:paraId="748B1BFE" w14:textId="77777777" w:rsidR="005C59AD" w:rsidRDefault="005C59AD" w:rsidP="005C59AD">
      <w:pPr>
        <w:pStyle w:val="NormalWeb"/>
      </w:pPr>
      <w:r>
        <w:t>[</w:t>
      </w:r>
      <w:r>
        <w:br/>
        <w:t>Breeze[1,1]\rightarrow PitAdjacent[1,1]</w:t>
      </w:r>
      <w:r>
        <w:br/>
        <w:t>]</w:t>
      </w:r>
    </w:p>
    <w:p w14:paraId="17BDDEBB" w14:textId="77777777" w:rsidR="005C59AD" w:rsidRDefault="005C59AD" w:rsidP="005C59AD">
      <w:pPr>
        <w:numPr>
          <w:ilvl w:val="0"/>
          <w:numId w:val="9"/>
        </w:numPr>
        <w:spacing w:before="100" w:beforeAutospacing="1" w:after="100" w:afterAutospacing="1"/>
      </w:pPr>
    </w:p>
    <w:p w14:paraId="6A165E5C" w14:textId="77777777" w:rsidR="005C59AD" w:rsidRDefault="005C59AD" w:rsidP="005C59AD">
      <w:pPr>
        <w:pStyle w:val="NormalWeb"/>
      </w:pPr>
      <w:r>
        <w:t>[</w:t>
      </w:r>
      <w:r>
        <w:br/>
        <w:t>Glitter[x,y]\rightarrow Gold[x,y]</w:t>
      </w:r>
      <w:r>
        <w:br/>
        <w:t>]</w:t>
      </w:r>
    </w:p>
    <w:p w14:paraId="772ED2A0" w14:textId="77777777" w:rsidR="005C59AD" w:rsidRDefault="005C59AD" w:rsidP="005C59AD">
      <w:pPr>
        <w:numPr>
          <w:ilvl w:val="0"/>
          <w:numId w:val="10"/>
        </w:numPr>
        <w:spacing w:before="100" w:beforeAutospacing="1" w:after="100" w:afterAutospacing="1"/>
      </w:pPr>
    </w:p>
    <w:p w14:paraId="5A5330D8" w14:textId="77777777" w:rsidR="005C59AD" w:rsidRDefault="005C59AD" w:rsidP="005C59AD">
      <w:pPr>
        <w:pStyle w:val="NormalWeb"/>
      </w:pPr>
      <w:r>
        <w:t>[</w:t>
      </w:r>
      <w:r>
        <w:br/>
        <w:t>\neg Wumpus[x,y]\land\neg Pit[x,y]\rightarrow Safe[x,y]</w:t>
      </w:r>
      <w:r>
        <w:br/>
        <w:t>]</w:t>
      </w:r>
    </w:p>
    <w:p w14:paraId="4485BDE3" w14:textId="77777777" w:rsidR="005C59AD" w:rsidRDefault="00627A3D" w:rsidP="005C59AD">
      <w:r>
        <w:rPr>
          <w:noProof/>
        </w:rPr>
      </w:r>
      <w:r>
        <w:pict w14:anchorId="572FC1C8">
          <v:rect id="Horizontal Line 36" o:spid="_x0000_s1042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9D28B20" w14:textId="77777777" w:rsidR="005C59AD" w:rsidRDefault="005C59AD" w:rsidP="005C59AD">
      <w:pPr>
        <w:pStyle w:val="Heading1"/>
      </w:pPr>
      <w:r>
        <w:t>(a) Constructing the Belief State</w:t>
      </w:r>
    </w:p>
    <w:p w14:paraId="7D302669" w14:textId="77777777" w:rsidR="005C59AD" w:rsidRDefault="005C59AD" w:rsidP="005C59AD">
      <w:pPr>
        <w:pStyle w:val="NormalWeb"/>
      </w:pPr>
      <w:r>
        <w:t>The initial percepts are:</w:t>
      </w:r>
    </w:p>
    <w:p w14:paraId="3B3E778A" w14:textId="77777777" w:rsidR="005C59AD" w:rsidRDefault="005C59AD" w:rsidP="005C59AD">
      <w:pPr>
        <w:pStyle w:val="NormalWeb"/>
      </w:pPr>
      <w:r>
        <w:t>[</w:t>
      </w:r>
      <w:r>
        <w:br/>
        <w:t>\boxed{Stench[1,2]}</w:t>
      </w:r>
      <w:r>
        <w:br/>
        <w:t>]</w:t>
      </w:r>
    </w:p>
    <w:p w14:paraId="667CCA76" w14:textId="77777777" w:rsidR="005C59AD" w:rsidRDefault="005C59AD" w:rsidP="005C59AD">
      <w:pPr>
        <w:pStyle w:val="NormalWeb"/>
      </w:pPr>
      <w:r>
        <w:t>[</w:t>
      </w:r>
      <w:r>
        <w:br/>
        <w:t>\boxed{Breeze[1,1]}</w:t>
      </w:r>
      <w:r>
        <w:br/>
        <w:t>]</w:t>
      </w:r>
    </w:p>
    <w:p w14:paraId="5C700F32" w14:textId="77777777" w:rsidR="005C59AD" w:rsidRDefault="005C59AD" w:rsidP="005C59AD">
      <w:pPr>
        <w:pStyle w:val="NormalWeb"/>
      </w:pPr>
      <w:r>
        <w:t>[</w:t>
      </w:r>
      <w:r>
        <w:br/>
        <w:t>\boxed{Glitter[2,2]}</w:t>
      </w:r>
      <w:r>
        <w:br/>
        <w:t>]</w:t>
      </w:r>
    </w:p>
    <w:p w14:paraId="5203D471" w14:textId="77777777" w:rsidR="005C59AD" w:rsidRDefault="00627A3D" w:rsidP="005C59AD">
      <w:r>
        <w:rPr>
          <w:noProof/>
        </w:rPr>
      </w:r>
      <w:r>
        <w:pict w14:anchorId="08A82CF6">
          <v:rect id="Horizontal Line 37" o:spid="_x0000_s1041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7F9E6BD" w14:textId="77777777" w:rsidR="005C59AD" w:rsidRDefault="005C59AD" w:rsidP="005C59AD">
      <w:pPr>
        <w:pStyle w:val="Heading2"/>
      </w:pPr>
      <w:r>
        <w:t>Step 1 — Stench</w:t>
      </w:r>
    </w:p>
    <w:p w14:paraId="4915CBE2" w14:textId="77777777" w:rsidR="005C59AD" w:rsidRDefault="005C59AD" w:rsidP="005C59AD">
      <w:pPr>
        <w:pStyle w:val="NormalWeb"/>
      </w:pPr>
      <w:r>
        <w:t>Rule:</w:t>
      </w:r>
    </w:p>
    <w:p w14:paraId="643B743E" w14:textId="77777777" w:rsidR="005C59AD" w:rsidRDefault="005C59AD" w:rsidP="005C59AD">
      <w:pPr>
        <w:pStyle w:val="NormalWeb"/>
      </w:pPr>
      <w:r>
        <w:t>[</w:t>
      </w:r>
      <w:r>
        <w:br/>
        <w:t>Stench[1,2]\rightarrow WumpusAdjacent[1,2]</w:t>
      </w:r>
      <w:r>
        <w:br/>
        <w:t>]</w:t>
      </w:r>
    </w:p>
    <w:p w14:paraId="57E751E1" w14:textId="77777777" w:rsidR="005C59AD" w:rsidRDefault="005C59AD" w:rsidP="005C59AD">
      <w:pPr>
        <w:pStyle w:val="NormalWeb"/>
      </w:pPr>
      <w:r>
        <w:t>Since:</w:t>
      </w:r>
    </w:p>
    <w:p w14:paraId="603CF908" w14:textId="77777777" w:rsidR="005C59AD" w:rsidRDefault="005C59AD" w:rsidP="005C59AD">
      <w:pPr>
        <w:pStyle w:val="NormalWeb"/>
      </w:pPr>
      <w:r>
        <w:t>[</w:t>
      </w:r>
      <w:r>
        <w:br/>
        <w:t>Stench[1,2]=True</w:t>
      </w:r>
      <w:r>
        <w:br/>
        <w:t>]</w:t>
      </w:r>
    </w:p>
    <w:p w14:paraId="1E2A8F03" w14:textId="77777777" w:rsidR="005C59AD" w:rsidRDefault="005C59AD" w:rsidP="005C59AD">
      <w:pPr>
        <w:pStyle w:val="NormalWeb"/>
      </w:pPr>
      <w:r>
        <w:t>we derive:</w:t>
      </w:r>
    </w:p>
    <w:p w14:paraId="61BD172B" w14:textId="77777777" w:rsidR="005C59AD" w:rsidRDefault="005C59AD" w:rsidP="005C59AD">
      <w:pPr>
        <w:pStyle w:val="NormalWeb"/>
      </w:pPr>
      <w:r>
        <w:t>[</w:t>
      </w:r>
      <w:r>
        <w:br/>
        <w:t>\boxed{WumpusAdjacent[1,2]}</w:t>
      </w:r>
      <w:r>
        <w:br/>
        <w:t>]</w:t>
      </w:r>
    </w:p>
    <w:p w14:paraId="2E2EA57D" w14:textId="77777777" w:rsidR="005C59AD" w:rsidRDefault="005C59AD" w:rsidP="005C59AD">
      <w:pPr>
        <w:pStyle w:val="NormalWeb"/>
      </w:pPr>
      <w:r>
        <w:t>The adjacent cells to [1,2] are:</w:t>
      </w:r>
    </w:p>
    <w:p w14:paraId="4E8F7038" w14:textId="77777777" w:rsidR="005C59AD" w:rsidRDefault="005C59AD" w:rsidP="005C59AD">
      <w:pPr>
        <w:pStyle w:val="NormalWeb"/>
      </w:pPr>
      <w:r>
        <w:t>[</w:t>
      </w:r>
      <w:r>
        <w:br/>
        <w:t>[1,1], [1,3], [2,2]</w:t>
      </w:r>
      <w:r>
        <w:br/>
        <w:t>]</w:t>
      </w:r>
    </w:p>
    <w:p w14:paraId="6FD0FCF1" w14:textId="77777777" w:rsidR="005C59AD" w:rsidRDefault="005C59AD" w:rsidP="005C59AD">
      <w:pPr>
        <w:pStyle w:val="NormalWeb"/>
      </w:pPr>
      <w:r>
        <w:t>Therefore possible Wumpus locations are:</w:t>
      </w:r>
    </w:p>
    <w:p w14:paraId="3F849945" w14:textId="77777777" w:rsidR="005C59AD" w:rsidRDefault="005C59AD" w:rsidP="005C59AD">
      <w:pPr>
        <w:pStyle w:val="NormalWeb"/>
      </w:pPr>
      <w:r>
        <w:t>[</w:t>
      </w:r>
      <w:r>
        <w:br/>
        <w:t>\boxed{[1,1], [1,3], [2,2]}</w:t>
      </w:r>
      <w:r>
        <w:br/>
        <w:t>]</w:t>
      </w:r>
    </w:p>
    <w:p w14:paraId="5CF8BF4F" w14:textId="77777777" w:rsidR="005C59AD" w:rsidRDefault="005C59AD" w:rsidP="005C59AD">
      <w:pPr>
        <w:pStyle w:val="NormalWeb"/>
      </w:pPr>
      <w:r>
        <w:t>assuming a standard grid where those cells exist.</w:t>
      </w:r>
    </w:p>
    <w:p w14:paraId="4DD03255" w14:textId="77777777" w:rsidR="005C59AD" w:rsidRDefault="00627A3D" w:rsidP="005C59AD">
      <w:r>
        <w:rPr>
          <w:noProof/>
        </w:rPr>
      </w:r>
      <w:r>
        <w:pict w14:anchorId="6FA337A5">
          <v:rect id="Horizontal Line 38" o:spid="_x0000_s1040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727D1A7" w14:textId="77777777" w:rsidR="005C59AD" w:rsidRDefault="005C59AD" w:rsidP="005C59AD">
      <w:pPr>
        <w:pStyle w:val="Heading2"/>
      </w:pPr>
      <w:r>
        <w:t>Step 2 — Breeze</w:t>
      </w:r>
    </w:p>
    <w:p w14:paraId="5DA2C749" w14:textId="77777777" w:rsidR="005C59AD" w:rsidRDefault="005C59AD" w:rsidP="005C59AD">
      <w:pPr>
        <w:pStyle w:val="NormalWeb"/>
      </w:pPr>
      <w:r>
        <w:t>Rule:</w:t>
      </w:r>
    </w:p>
    <w:p w14:paraId="48C430A2" w14:textId="77777777" w:rsidR="005C59AD" w:rsidRDefault="005C59AD" w:rsidP="005C59AD">
      <w:pPr>
        <w:pStyle w:val="NormalWeb"/>
      </w:pPr>
      <w:r>
        <w:t>[</w:t>
      </w:r>
      <w:r>
        <w:br/>
        <w:t>Breeze[1,1]\rightarrow PitAdjacent[1,1]</w:t>
      </w:r>
      <w:r>
        <w:br/>
        <w:t>]</w:t>
      </w:r>
    </w:p>
    <w:p w14:paraId="298A8D05" w14:textId="77777777" w:rsidR="005C59AD" w:rsidRDefault="005C59AD" w:rsidP="005C59AD">
      <w:pPr>
        <w:pStyle w:val="NormalWeb"/>
      </w:pPr>
      <w:r>
        <w:t>Since:</w:t>
      </w:r>
    </w:p>
    <w:p w14:paraId="4350CE4F" w14:textId="77777777" w:rsidR="005C59AD" w:rsidRDefault="005C59AD" w:rsidP="005C59AD">
      <w:pPr>
        <w:pStyle w:val="NormalWeb"/>
      </w:pPr>
      <w:r>
        <w:t>[</w:t>
      </w:r>
      <w:r>
        <w:br/>
        <w:t>Breeze[1,1]=True</w:t>
      </w:r>
      <w:r>
        <w:br/>
        <w:t>]</w:t>
      </w:r>
    </w:p>
    <w:p w14:paraId="0E079035" w14:textId="77777777" w:rsidR="005C59AD" w:rsidRDefault="005C59AD" w:rsidP="005C59AD">
      <w:pPr>
        <w:pStyle w:val="NormalWeb"/>
      </w:pPr>
      <w:r>
        <w:t>we derive:</w:t>
      </w:r>
    </w:p>
    <w:p w14:paraId="5333FD1F" w14:textId="77777777" w:rsidR="005C59AD" w:rsidRDefault="005C59AD" w:rsidP="005C59AD">
      <w:pPr>
        <w:pStyle w:val="NormalWeb"/>
      </w:pPr>
      <w:r>
        <w:t>[</w:t>
      </w:r>
      <w:r>
        <w:br/>
        <w:t>\boxed{PitAdjacent[1,1]}</w:t>
      </w:r>
      <w:r>
        <w:br/>
        <w:t>]</w:t>
      </w:r>
    </w:p>
    <w:p w14:paraId="0C826D20" w14:textId="77777777" w:rsidR="005C59AD" w:rsidRDefault="005C59AD" w:rsidP="005C59AD">
      <w:pPr>
        <w:pStyle w:val="NormalWeb"/>
      </w:pPr>
      <w:r>
        <w:t>The adjacent cells to [1,1] are:</w:t>
      </w:r>
    </w:p>
    <w:p w14:paraId="02A11675" w14:textId="77777777" w:rsidR="005C59AD" w:rsidRDefault="005C59AD" w:rsidP="005C59AD">
      <w:pPr>
        <w:pStyle w:val="NormalWeb"/>
      </w:pPr>
      <w:r>
        <w:t>[</w:t>
      </w:r>
      <w:r>
        <w:br/>
        <w:t>[1,2], [2,1]</w:t>
      </w:r>
      <w:r>
        <w:br/>
        <w:t>]</w:t>
      </w:r>
    </w:p>
    <w:p w14:paraId="78E731F6" w14:textId="77777777" w:rsidR="005C59AD" w:rsidRDefault="005C59AD" w:rsidP="005C59AD">
      <w:pPr>
        <w:pStyle w:val="NormalWeb"/>
      </w:pPr>
      <w:r>
        <w:t>Therefore possible Pit locations are:</w:t>
      </w:r>
    </w:p>
    <w:p w14:paraId="587491B2" w14:textId="77777777" w:rsidR="005C59AD" w:rsidRDefault="005C59AD" w:rsidP="005C59AD">
      <w:pPr>
        <w:pStyle w:val="NormalWeb"/>
      </w:pPr>
      <w:r>
        <w:t>[</w:t>
      </w:r>
      <w:r>
        <w:br/>
        <w:t>\boxed{[1,2], [2,1]}</w:t>
      </w:r>
      <w:r>
        <w:br/>
        <w:t>]</w:t>
      </w:r>
    </w:p>
    <w:p w14:paraId="0B0636A7" w14:textId="77777777" w:rsidR="005C59AD" w:rsidRDefault="00627A3D" w:rsidP="005C59AD">
      <w:r>
        <w:rPr>
          <w:noProof/>
        </w:rPr>
      </w:r>
      <w:r>
        <w:pict w14:anchorId="4C633032">
          <v:rect id="Horizontal Line 39" o:spid="_x0000_s1039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86B681B" w14:textId="77777777" w:rsidR="005C59AD" w:rsidRDefault="005C59AD" w:rsidP="005C59AD">
      <w:pPr>
        <w:pStyle w:val="Heading2"/>
      </w:pPr>
      <w:r>
        <w:t>Step 3 — Glitter</w:t>
      </w:r>
    </w:p>
    <w:p w14:paraId="1B859992" w14:textId="77777777" w:rsidR="005C59AD" w:rsidRDefault="005C59AD" w:rsidP="005C59AD">
      <w:pPr>
        <w:pStyle w:val="NormalWeb"/>
      </w:pPr>
      <w:r>
        <w:t>Rule:</w:t>
      </w:r>
    </w:p>
    <w:p w14:paraId="6F612DA2" w14:textId="77777777" w:rsidR="005C59AD" w:rsidRDefault="005C59AD" w:rsidP="005C59AD">
      <w:pPr>
        <w:pStyle w:val="NormalWeb"/>
      </w:pPr>
      <w:r>
        <w:t>[</w:t>
      </w:r>
      <w:r>
        <w:br/>
        <w:t>Glitter[x,y]\rightarrow Gold[x,y]</w:t>
      </w:r>
      <w:r>
        <w:br/>
        <w:t>]</w:t>
      </w:r>
    </w:p>
    <w:p w14:paraId="7E209782" w14:textId="77777777" w:rsidR="005C59AD" w:rsidRDefault="005C59AD" w:rsidP="005C59AD">
      <w:pPr>
        <w:pStyle w:val="NormalWeb"/>
      </w:pPr>
      <w:r>
        <w:t>Given:</w:t>
      </w:r>
    </w:p>
    <w:p w14:paraId="43615993" w14:textId="77777777" w:rsidR="005C59AD" w:rsidRDefault="005C59AD" w:rsidP="005C59AD">
      <w:pPr>
        <w:pStyle w:val="NormalWeb"/>
      </w:pPr>
      <w:r>
        <w:t>[</w:t>
      </w:r>
      <w:r>
        <w:br/>
        <w:t>Glitter[2,2]</w:t>
      </w:r>
      <w:r>
        <w:br/>
        <w:t>]</w:t>
      </w:r>
    </w:p>
    <w:p w14:paraId="08B64648" w14:textId="77777777" w:rsidR="005C59AD" w:rsidRDefault="005C59AD" w:rsidP="005C59AD">
      <w:pPr>
        <w:pStyle w:val="NormalWeb"/>
      </w:pPr>
      <w:r>
        <w:t>we derive:</w:t>
      </w:r>
    </w:p>
    <w:p w14:paraId="53B2DE85" w14:textId="77777777" w:rsidR="005C59AD" w:rsidRDefault="005C59AD" w:rsidP="005C59AD">
      <w:pPr>
        <w:pStyle w:val="NormalWeb"/>
      </w:pPr>
      <w:r>
        <w:t>[</w:t>
      </w:r>
      <w:r>
        <w:br/>
        <w:t>\boxed{Gold[2,2]}</w:t>
      </w:r>
      <w:r>
        <w:br/>
        <w:t>]</w:t>
      </w:r>
    </w:p>
    <w:p w14:paraId="100F6E29" w14:textId="77777777" w:rsidR="005C59AD" w:rsidRDefault="005C59AD" w:rsidP="005C59AD">
      <w:pPr>
        <w:pStyle w:val="NormalWeb"/>
      </w:pPr>
      <w:r>
        <w:t>Therefore, gold is located at:</w:t>
      </w:r>
    </w:p>
    <w:p w14:paraId="3B01C634" w14:textId="77777777" w:rsidR="005C59AD" w:rsidRDefault="005C59AD" w:rsidP="005C59AD">
      <w:pPr>
        <w:pStyle w:val="NormalWeb"/>
      </w:pPr>
      <w:r>
        <w:t>[</w:t>
      </w:r>
      <w:r>
        <w:br/>
        <w:t>\boxed{[2,2]}</w:t>
      </w:r>
      <w:r>
        <w:br/>
        <w:t>]</w:t>
      </w:r>
    </w:p>
    <w:p w14:paraId="4E1D9248" w14:textId="77777777" w:rsidR="005C59AD" w:rsidRDefault="00627A3D" w:rsidP="005C59AD">
      <w:r>
        <w:rPr>
          <w:noProof/>
        </w:rPr>
      </w:r>
      <w:r>
        <w:pict w14:anchorId="59B304FE">
          <v:rect id="Horizontal Line 40" o:spid="_x0000_s1038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F81A261" w14:textId="77777777" w:rsidR="005C59AD" w:rsidRDefault="005C59AD" w:rsidP="005C59AD">
      <w:pPr>
        <w:pStyle w:val="Heading2"/>
      </w:pPr>
      <w:r>
        <w:t>Derived Belief State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1243"/>
        <w:gridCol w:w="2277"/>
      </w:tblGrid>
      <w:tr w:rsidR="005C59AD" w14:paraId="6A328E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F555C" w14:textId="77777777" w:rsidR="005C59AD" w:rsidRDefault="005C59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Percept</w:t>
            </w:r>
          </w:p>
        </w:tc>
        <w:tc>
          <w:tcPr>
            <w:tcW w:w="0" w:type="auto"/>
            <w:vAlign w:val="center"/>
            <w:hideMark/>
          </w:tcPr>
          <w:p w14:paraId="17BA500A" w14:textId="77777777" w:rsidR="005C59AD" w:rsidRDefault="005C59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 Applied</w:t>
            </w:r>
          </w:p>
        </w:tc>
        <w:tc>
          <w:tcPr>
            <w:tcW w:w="0" w:type="auto"/>
            <w:vAlign w:val="center"/>
            <w:hideMark/>
          </w:tcPr>
          <w:p w14:paraId="619D4A26" w14:textId="77777777" w:rsidR="005C59AD" w:rsidRDefault="005C59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Derived Knowledge</w:t>
            </w:r>
          </w:p>
        </w:tc>
      </w:tr>
      <w:tr w:rsidR="005C59AD" w14:paraId="07D03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8CB95" w14:textId="77777777" w:rsidR="005C59AD" w:rsidRDefault="005C59AD">
            <w:r>
              <w:t>Stench[1,2]</w:t>
            </w:r>
          </w:p>
        </w:tc>
        <w:tc>
          <w:tcPr>
            <w:tcW w:w="0" w:type="auto"/>
            <w:vAlign w:val="center"/>
            <w:hideMark/>
          </w:tcPr>
          <w:p w14:paraId="70C6DE34" w14:textId="77777777" w:rsidR="005C59AD" w:rsidRDefault="005C59AD">
            <w:r>
              <w:t>Rule 1</w:t>
            </w:r>
          </w:p>
        </w:tc>
        <w:tc>
          <w:tcPr>
            <w:tcW w:w="0" w:type="auto"/>
            <w:vAlign w:val="center"/>
            <w:hideMark/>
          </w:tcPr>
          <w:p w14:paraId="1847713F" w14:textId="77777777" w:rsidR="005C59AD" w:rsidRDefault="005C59AD">
            <w:r>
              <w:t>Wumpus adjacent to [1,2]</w:t>
            </w:r>
          </w:p>
        </w:tc>
      </w:tr>
      <w:tr w:rsidR="005C59AD" w14:paraId="5C4AA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2C45E" w14:textId="77777777" w:rsidR="005C59AD" w:rsidRDefault="005C59AD">
            <w:r>
              <w:t>Breeze[1,1]</w:t>
            </w:r>
          </w:p>
        </w:tc>
        <w:tc>
          <w:tcPr>
            <w:tcW w:w="0" w:type="auto"/>
            <w:vAlign w:val="center"/>
            <w:hideMark/>
          </w:tcPr>
          <w:p w14:paraId="6B943B5D" w14:textId="77777777" w:rsidR="005C59AD" w:rsidRDefault="005C59AD">
            <w:r>
              <w:t>Rule 2</w:t>
            </w:r>
          </w:p>
        </w:tc>
        <w:tc>
          <w:tcPr>
            <w:tcW w:w="0" w:type="auto"/>
            <w:vAlign w:val="center"/>
            <w:hideMark/>
          </w:tcPr>
          <w:p w14:paraId="30B64A3C" w14:textId="77777777" w:rsidR="005C59AD" w:rsidRDefault="005C59AD">
            <w:r>
              <w:t>Pit adjacent to [1,1]</w:t>
            </w:r>
          </w:p>
        </w:tc>
      </w:tr>
      <w:tr w:rsidR="005C59AD" w14:paraId="5A434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856CE" w14:textId="77777777" w:rsidR="005C59AD" w:rsidRDefault="005C59AD">
            <w:r>
              <w:t>Glitter[2,2]</w:t>
            </w:r>
          </w:p>
        </w:tc>
        <w:tc>
          <w:tcPr>
            <w:tcW w:w="0" w:type="auto"/>
            <w:vAlign w:val="center"/>
            <w:hideMark/>
          </w:tcPr>
          <w:p w14:paraId="58E6F660" w14:textId="77777777" w:rsidR="005C59AD" w:rsidRDefault="005C59AD">
            <w:r>
              <w:t>Rule 3</w:t>
            </w:r>
          </w:p>
        </w:tc>
        <w:tc>
          <w:tcPr>
            <w:tcW w:w="0" w:type="auto"/>
            <w:vAlign w:val="center"/>
            <w:hideMark/>
          </w:tcPr>
          <w:p w14:paraId="2F869D0A" w14:textId="77777777" w:rsidR="005C59AD" w:rsidRDefault="005C59AD">
            <w:r>
              <w:t>Gold at [2,2]</w:t>
            </w:r>
          </w:p>
        </w:tc>
      </w:tr>
    </w:tbl>
    <w:p w14:paraId="62CCF42B" w14:textId="77777777" w:rsidR="005C59AD" w:rsidRDefault="005C59AD" w:rsidP="005C59AD">
      <w:pPr>
        <w:pStyle w:val="NormalWeb"/>
      </w:pPr>
      <w:r>
        <w:t>Thus:</w:t>
      </w:r>
    </w:p>
    <w:p w14:paraId="6BBFEF75" w14:textId="77777777" w:rsidR="005C59AD" w:rsidRDefault="005C59AD" w:rsidP="005C59AD">
      <w:pPr>
        <w:pStyle w:val="NormalWeb"/>
      </w:pPr>
      <w:r>
        <w:t>[</w:t>
      </w:r>
      <w:r>
        <w:br/>
        <w:t>\boxed{Gold[2,2]}</w:t>
      </w:r>
      <w:r>
        <w:br/>
        <w:t>]</w:t>
      </w:r>
    </w:p>
    <w:p w14:paraId="3D52538A" w14:textId="77777777" w:rsidR="005C59AD" w:rsidRDefault="005C59AD" w:rsidP="005C59AD">
      <w:pPr>
        <w:pStyle w:val="NormalWeb"/>
      </w:pPr>
      <w:r>
        <w:t>[</w:t>
      </w:r>
      <w:r>
        <w:br/>
        <w:t>\boxed{Wumpus\in{[1,1],[1,3],[2,2]}}</w:t>
      </w:r>
      <w:r>
        <w:br/>
        <w:t>]</w:t>
      </w:r>
    </w:p>
    <w:p w14:paraId="1A5BAE86" w14:textId="77777777" w:rsidR="005C59AD" w:rsidRDefault="005C59AD" w:rsidP="005C59AD">
      <w:pPr>
        <w:pStyle w:val="NormalWeb"/>
      </w:pPr>
      <w:r>
        <w:t>[</w:t>
      </w:r>
      <w:r>
        <w:br/>
        <w:t>\boxed{Pit\in{[1,2],[2,1]}}</w:t>
      </w:r>
      <w:r>
        <w:br/>
        <w:t>]</w:t>
      </w:r>
    </w:p>
    <w:p w14:paraId="4A4318E8" w14:textId="77777777" w:rsidR="005C59AD" w:rsidRDefault="00627A3D" w:rsidP="005C59AD">
      <w:r>
        <w:rPr>
          <w:noProof/>
        </w:rPr>
      </w:r>
      <w:r>
        <w:pict w14:anchorId="771718BE">
          <v:rect id="Horizontal Line 41" o:spid="_x0000_s1037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B1F480A" w14:textId="77777777" w:rsidR="005C59AD" w:rsidRDefault="005C59AD" w:rsidP="005C59AD">
      <w:pPr>
        <w:pStyle w:val="Heading1"/>
      </w:pPr>
      <w:r>
        <w:t>(b) Forward Chaining for Wumpus and Pit Locations</w:t>
      </w:r>
    </w:p>
    <w:p w14:paraId="4A1B4D3F" w14:textId="77777777" w:rsidR="005C59AD" w:rsidRDefault="005C59AD" w:rsidP="005C59AD">
      <w:pPr>
        <w:pStyle w:val="Heading3"/>
      </w:pPr>
      <w:r>
        <w:t>Wumpus Reasoning</w:t>
      </w:r>
    </w:p>
    <w:p w14:paraId="146F4AC6" w14:textId="77777777" w:rsidR="005C59AD" w:rsidRDefault="005C59AD" w:rsidP="005C59AD">
      <w:pPr>
        <w:pStyle w:val="NormalWeb"/>
      </w:pPr>
      <w:r>
        <w:t>Initial fact:</w:t>
      </w:r>
    </w:p>
    <w:p w14:paraId="0C943C17" w14:textId="77777777" w:rsidR="005C59AD" w:rsidRDefault="005C59AD" w:rsidP="005C59AD">
      <w:pPr>
        <w:pStyle w:val="NormalWeb"/>
      </w:pPr>
      <w:r>
        <w:t>[</w:t>
      </w:r>
      <w:r>
        <w:br/>
        <w:t>Stench[1,2]</w:t>
      </w:r>
      <w:r>
        <w:br/>
        <w:t>]</w:t>
      </w:r>
    </w:p>
    <w:p w14:paraId="2DD1EDA3" w14:textId="77777777" w:rsidR="005C59AD" w:rsidRDefault="005C59AD" w:rsidP="005C59AD">
      <w:pPr>
        <w:pStyle w:val="NormalWeb"/>
      </w:pPr>
      <w:r>
        <w:t>Apply Rule 1:</w:t>
      </w:r>
    </w:p>
    <w:p w14:paraId="6996514A" w14:textId="77777777" w:rsidR="005C59AD" w:rsidRDefault="005C59AD" w:rsidP="005C59AD">
      <w:pPr>
        <w:pStyle w:val="NormalWeb"/>
      </w:pPr>
      <w:r>
        <w:t>[</w:t>
      </w:r>
      <w:r>
        <w:br/>
        <w:t>Stench[1,2]\rightarrow WumpusAdjacent[1,2]</w:t>
      </w:r>
      <w:r>
        <w:br/>
        <w:t>]</w:t>
      </w:r>
    </w:p>
    <w:p w14:paraId="46B9843C" w14:textId="77777777" w:rsidR="005C59AD" w:rsidRDefault="005C59AD" w:rsidP="005C59AD">
      <w:pPr>
        <w:pStyle w:val="NormalWeb"/>
      </w:pPr>
      <w:r>
        <w:t>Therefore:</w:t>
      </w:r>
    </w:p>
    <w:p w14:paraId="5612D168" w14:textId="77777777" w:rsidR="005C59AD" w:rsidRDefault="005C59AD" w:rsidP="005C59AD">
      <w:pPr>
        <w:pStyle w:val="NormalWeb"/>
      </w:pPr>
      <w:r>
        <w:t>[</w:t>
      </w:r>
      <w:r>
        <w:br/>
        <w:t>WumpusAdjacent[1,2]</w:t>
      </w:r>
      <w:r>
        <w:br/>
        <w:t>]</w:t>
      </w:r>
    </w:p>
    <w:p w14:paraId="2AF853EE" w14:textId="77777777" w:rsidR="005C59AD" w:rsidRDefault="005C59AD" w:rsidP="005C59AD">
      <w:pPr>
        <w:pStyle w:val="NormalWeb"/>
      </w:pPr>
      <w:r>
        <w:t>Adjacent locations:</w:t>
      </w:r>
    </w:p>
    <w:p w14:paraId="13B8A070" w14:textId="77777777" w:rsidR="005C59AD" w:rsidRDefault="005C59AD" w:rsidP="005C59AD">
      <w:pPr>
        <w:pStyle w:val="NormalWeb"/>
      </w:pPr>
      <w:r>
        <w:t>[</w:t>
      </w:r>
      <w:r>
        <w:br/>
        <w:t>[1,1],[1,3],[2,2]</w:t>
      </w:r>
      <w:r>
        <w:br/>
        <w:t>]</w:t>
      </w:r>
    </w:p>
    <w:p w14:paraId="2CEFAD66" w14:textId="77777777" w:rsidR="005C59AD" w:rsidRDefault="005C59AD" w:rsidP="005C59AD">
      <w:pPr>
        <w:pStyle w:val="NormalWeb"/>
      </w:pPr>
      <w:r>
        <w:t>Hence:</w:t>
      </w:r>
    </w:p>
    <w:p w14:paraId="01DBEB30" w14:textId="77777777" w:rsidR="005C59AD" w:rsidRDefault="005C59AD" w:rsidP="005C59AD">
      <w:pPr>
        <w:pStyle w:val="NormalWeb"/>
      </w:pPr>
      <w:r>
        <w:t>[</w:t>
      </w:r>
      <w:r>
        <w:br/>
        <w:t>\boxed{Wumpus\in{[1,1],[1,3],[2,2]}}</w:t>
      </w:r>
      <w:r>
        <w:br/>
        <w:t>]</w:t>
      </w:r>
    </w:p>
    <w:p w14:paraId="6CDA4EB3" w14:textId="77777777" w:rsidR="005C59AD" w:rsidRDefault="00627A3D" w:rsidP="005C59AD">
      <w:r>
        <w:rPr>
          <w:noProof/>
        </w:rPr>
      </w:r>
      <w:r>
        <w:pict w14:anchorId="545E5FDF">
          <v:rect id="Horizontal Line 42" o:spid="_x0000_s103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E0A2710" w14:textId="77777777" w:rsidR="005C59AD" w:rsidRDefault="005C59AD" w:rsidP="005C59AD">
      <w:pPr>
        <w:pStyle w:val="Heading3"/>
      </w:pPr>
      <w:r>
        <w:t>Pit Reasoning</w:t>
      </w:r>
    </w:p>
    <w:p w14:paraId="368948C9" w14:textId="77777777" w:rsidR="005C59AD" w:rsidRDefault="005C59AD" w:rsidP="005C59AD">
      <w:pPr>
        <w:pStyle w:val="NormalWeb"/>
      </w:pPr>
      <w:r>
        <w:t>Initial fact:</w:t>
      </w:r>
    </w:p>
    <w:p w14:paraId="4BBA14CB" w14:textId="77777777" w:rsidR="005C59AD" w:rsidRDefault="005C59AD" w:rsidP="005C59AD">
      <w:pPr>
        <w:pStyle w:val="NormalWeb"/>
      </w:pPr>
      <w:r>
        <w:t>[</w:t>
      </w:r>
      <w:r>
        <w:br/>
        <w:t>Breeze[1,1]</w:t>
      </w:r>
      <w:r>
        <w:br/>
        <w:t>]</w:t>
      </w:r>
    </w:p>
    <w:p w14:paraId="3CBC9E6A" w14:textId="77777777" w:rsidR="005C59AD" w:rsidRDefault="005C59AD" w:rsidP="005C59AD">
      <w:pPr>
        <w:pStyle w:val="NormalWeb"/>
      </w:pPr>
      <w:r>
        <w:t>Apply Rule 2:</w:t>
      </w:r>
    </w:p>
    <w:p w14:paraId="2B162D37" w14:textId="77777777" w:rsidR="005C59AD" w:rsidRDefault="005C59AD" w:rsidP="005C59AD">
      <w:pPr>
        <w:pStyle w:val="NormalWeb"/>
      </w:pPr>
      <w:r>
        <w:t>[</w:t>
      </w:r>
      <w:r>
        <w:br/>
        <w:t>Breeze[1,1]\rightarrow PitAdjacent[1,1]</w:t>
      </w:r>
      <w:r>
        <w:br/>
        <w:t>]</w:t>
      </w:r>
    </w:p>
    <w:p w14:paraId="0CD14F41" w14:textId="77777777" w:rsidR="005C59AD" w:rsidRDefault="005C59AD" w:rsidP="005C59AD">
      <w:pPr>
        <w:pStyle w:val="NormalWeb"/>
      </w:pPr>
      <w:r>
        <w:t>Therefore:</w:t>
      </w:r>
    </w:p>
    <w:p w14:paraId="54DA33E6" w14:textId="77777777" w:rsidR="005C59AD" w:rsidRDefault="005C59AD" w:rsidP="005C59AD">
      <w:pPr>
        <w:pStyle w:val="NormalWeb"/>
      </w:pPr>
      <w:r>
        <w:t>[</w:t>
      </w:r>
      <w:r>
        <w:br/>
        <w:t>PitAdjacent[1,1]</w:t>
      </w:r>
      <w:r>
        <w:br/>
        <w:t>]</w:t>
      </w:r>
    </w:p>
    <w:p w14:paraId="5205DCBD" w14:textId="77777777" w:rsidR="005C59AD" w:rsidRDefault="005C59AD" w:rsidP="005C59AD">
      <w:pPr>
        <w:pStyle w:val="NormalWeb"/>
      </w:pPr>
      <w:r>
        <w:t>Adjacent locations:</w:t>
      </w:r>
    </w:p>
    <w:p w14:paraId="45F224DD" w14:textId="77777777" w:rsidR="005C59AD" w:rsidRDefault="005C59AD" w:rsidP="005C59AD">
      <w:pPr>
        <w:pStyle w:val="NormalWeb"/>
      </w:pPr>
      <w:r>
        <w:t>[</w:t>
      </w:r>
      <w:r>
        <w:br/>
        <w:t>[1,2],[2,1]</w:t>
      </w:r>
      <w:r>
        <w:br/>
        <w:t>]</w:t>
      </w:r>
    </w:p>
    <w:p w14:paraId="757D02D5" w14:textId="77777777" w:rsidR="005C59AD" w:rsidRDefault="005C59AD" w:rsidP="005C59AD">
      <w:pPr>
        <w:pStyle w:val="NormalWeb"/>
      </w:pPr>
      <w:r>
        <w:t>Hence:</w:t>
      </w:r>
    </w:p>
    <w:p w14:paraId="57E28955" w14:textId="77777777" w:rsidR="005C59AD" w:rsidRDefault="005C59AD" w:rsidP="005C59AD">
      <w:pPr>
        <w:pStyle w:val="NormalWeb"/>
      </w:pPr>
      <w:r>
        <w:t>[</w:t>
      </w:r>
      <w:r>
        <w:br/>
        <w:t>\boxed{Pit\in{[1,2],[2,1]}}</w:t>
      </w:r>
      <w:r>
        <w:br/>
        <w:t>]</w:t>
      </w:r>
    </w:p>
    <w:p w14:paraId="28BB678F" w14:textId="77777777" w:rsidR="005C59AD" w:rsidRDefault="00627A3D" w:rsidP="005C59AD">
      <w:r>
        <w:rPr>
          <w:noProof/>
        </w:rPr>
      </w:r>
      <w:r>
        <w:pict w14:anchorId="3E73B066">
          <v:rect id="Horizontal Line 43" o:spid="_x0000_s1035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8809F15" w14:textId="77777777" w:rsidR="005C59AD" w:rsidRDefault="005C59AD" w:rsidP="005C59AD">
      <w:pPr>
        <w:pStyle w:val="Heading3"/>
      </w:pPr>
      <w:r>
        <w:t>Gold Reasoning</w:t>
      </w:r>
    </w:p>
    <w:p w14:paraId="3963C311" w14:textId="77777777" w:rsidR="005C59AD" w:rsidRDefault="005C59AD" w:rsidP="005C59AD">
      <w:pPr>
        <w:pStyle w:val="NormalWeb"/>
      </w:pPr>
      <w:r>
        <w:t>Initial fact:</w:t>
      </w:r>
    </w:p>
    <w:p w14:paraId="433F463B" w14:textId="77777777" w:rsidR="005C59AD" w:rsidRDefault="005C59AD" w:rsidP="005C59AD">
      <w:pPr>
        <w:pStyle w:val="NormalWeb"/>
      </w:pPr>
      <w:r>
        <w:t>[</w:t>
      </w:r>
      <w:r>
        <w:br/>
        <w:t>Glitter[2,2]</w:t>
      </w:r>
      <w:r>
        <w:br/>
        <w:t>]</w:t>
      </w:r>
    </w:p>
    <w:p w14:paraId="6D762437" w14:textId="77777777" w:rsidR="005C59AD" w:rsidRDefault="005C59AD" w:rsidP="005C59AD">
      <w:pPr>
        <w:pStyle w:val="NormalWeb"/>
      </w:pPr>
      <w:r>
        <w:t>Apply Rule 3:</w:t>
      </w:r>
    </w:p>
    <w:p w14:paraId="68584990" w14:textId="77777777" w:rsidR="005C59AD" w:rsidRDefault="005C59AD" w:rsidP="005C59AD">
      <w:pPr>
        <w:pStyle w:val="NormalWeb"/>
      </w:pPr>
      <w:r>
        <w:t>[</w:t>
      </w:r>
      <w:r>
        <w:br/>
        <w:t>Glitter[2,2]\rightarrow Gold[2,2]</w:t>
      </w:r>
      <w:r>
        <w:br/>
        <w:t>]</w:t>
      </w:r>
    </w:p>
    <w:p w14:paraId="1E0B159F" w14:textId="77777777" w:rsidR="005C59AD" w:rsidRDefault="005C59AD" w:rsidP="005C59AD">
      <w:pPr>
        <w:pStyle w:val="NormalWeb"/>
      </w:pPr>
      <w:r>
        <w:t>Therefore:</w:t>
      </w:r>
    </w:p>
    <w:p w14:paraId="2A49355A" w14:textId="77777777" w:rsidR="005C59AD" w:rsidRDefault="005C59AD" w:rsidP="005C59AD">
      <w:pPr>
        <w:pStyle w:val="NormalWeb"/>
      </w:pPr>
      <w:r>
        <w:t>[</w:t>
      </w:r>
      <w:r>
        <w:br/>
        <w:t>\boxed{Gold[2,2]}</w:t>
      </w:r>
      <w:r>
        <w:br/>
        <w:t>]</w:t>
      </w:r>
    </w:p>
    <w:p w14:paraId="55908733" w14:textId="77777777" w:rsidR="005C59AD" w:rsidRDefault="00627A3D" w:rsidP="005C59AD">
      <w:r>
        <w:rPr>
          <w:noProof/>
        </w:rPr>
      </w:r>
      <w:r>
        <w:pict w14:anchorId="158A924F">
          <v:rect id="Horizontal Line 44" o:spid="_x0000_s1034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49F90A3" w14:textId="77777777" w:rsidR="005C59AD" w:rsidRDefault="005C59AD" w:rsidP="005C59AD">
      <w:pPr>
        <w:pStyle w:val="Heading1"/>
      </w:pPr>
      <w:r>
        <w:t>(c) Is the Path [1,1] → [1,2] → [2,2] Safe?</w:t>
      </w:r>
    </w:p>
    <w:p w14:paraId="187C8047" w14:textId="77777777" w:rsidR="005C59AD" w:rsidRDefault="005C59AD" w:rsidP="005C59AD">
      <w:pPr>
        <w:pStyle w:val="NormalWeb"/>
      </w:pPr>
      <w:r>
        <w:t>The proposed path is:</w:t>
      </w:r>
    </w:p>
    <w:p w14:paraId="7B51ED12" w14:textId="77777777" w:rsidR="005C59AD" w:rsidRDefault="005C59AD" w:rsidP="005C59AD">
      <w:pPr>
        <w:pStyle w:val="HTMLPreformatted"/>
      </w:pPr>
      <w:r>
        <w:rPr>
          <w:rStyle w:val="HTMLCode"/>
        </w:rPr>
        <w:t>[1,1] → [1,2] → [2,2]</w:t>
      </w:r>
    </w:p>
    <w:p w14:paraId="1100BE1C" w14:textId="77777777" w:rsidR="005C59AD" w:rsidRDefault="005C59AD" w:rsidP="005C59AD">
      <w:pPr>
        <w:pStyle w:val="NormalWeb"/>
      </w:pPr>
      <w:r>
        <w:t>We need to examine every cell.</w:t>
      </w:r>
    </w:p>
    <w:p w14:paraId="6489E14E" w14:textId="77777777" w:rsidR="005C59AD" w:rsidRDefault="00627A3D" w:rsidP="005C59AD">
      <w:r>
        <w:rPr>
          <w:noProof/>
        </w:rPr>
      </w:r>
      <w:r>
        <w:pict w14:anchorId="720512BF">
          <v:rect id="Horizontal Line 45" o:spid="_x0000_s1033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89562D4" w14:textId="77777777" w:rsidR="005C59AD" w:rsidRDefault="005C59AD" w:rsidP="005C59AD">
      <w:pPr>
        <w:pStyle w:val="Heading2"/>
      </w:pPr>
      <w:r>
        <w:t>Cell [1,1]</w:t>
      </w:r>
    </w:p>
    <w:p w14:paraId="35FD0B4D" w14:textId="77777777" w:rsidR="005C59AD" w:rsidRDefault="005C59AD" w:rsidP="005C59AD">
      <w:pPr>
        <w:pStyle w:val="NormalWeb"/>
      </w:pPr>
      <w:r>
        <w:t>There is a Breeze at [1,1].</w:t>
      </w:r>
    </w:p>
    <w:p w14:paraId="47A749DC" w14:textId="77777777" w:rsidR="005C59AD" w:rsidRDefault="005C59AD" w:rsidP="005C59AD">
      <w:pPr>
        <w:pStyle w:val="NormalWeb"/>
      </w:pPr>
      <w:r>
        <w:t>This indicates that a Pit may be adjacent to [1,1].</w:t>
      </w:r>
    </w:p>
    <w:p w14:paraId="77C9624C" w14:textId="77777777" w:rsidR="005C59AD" w:rsidRDefault="005C59AD" w:rsidP="005C59AD">
      <w:pPr>
        <w:pStyle w:val="NormalWeb"/>
      </w:pPr>
      <w:r>
        <w:t>However, the KB does not explicitly state:</w:t>
      </w:r>
    </w:p>
    <w:p w14:paraId="03CCF499" w14:textId="77777777" w:rsidR="005C59AD" w:rsidRDefault="005C59AD" w:rsidP="005C59AD">
      <w:pPr>
        <w:pStyle w:val="NormalWeb"/>
      </w:pPr>
      <w:r>
        <w:t>[</w:t>
      </w:r>
      <w:r>
        <w:br/>
        <w:t>\neg Wumpus[1,1]</w:t>
      </w:r>
      <w:r>
        <w:br/>
        <w:t>]</w:t>
      </w:r>
    </w:p>
    <w:p w14:paraId="68D05624" w14:textId="77777777" w:rsidR="005C59AD" w:rsidRDefault="005C59AD" w:rsidP="005C59AD">
      <w:pPr>
        <w:pStyle w:val="NormalWeb"/>
      </w:pPr>
      <w:r>
        <w:t>or</w:t>
      </w:r>
    </w:p>
    <w:p w14:paraId="1B8584A3" w14:textId="77777777" w:rsidR="005C59AD" w:rsidRDefault="005C59AD" w:rsidP="005C59AD">
      <w:pPr>
        <w:pStyle w:val="NormalWeb"/>
      </w:pPr>
      <w:r>
        <w:t>[</w:t>
      </w:r>
      <w:r>
        <w:br/>
        <w:t>\neg Pit[1,1]</w:t>
      </w:r>
      <w:r>
        <w:br/>
        <w:t>]</w:t>
      </w:r>
    </w:p>
    <w:p w14:paraId="6C3E27B8" w14:textId="77777777" w:rsidR="005C59AD" w:rsidRDefault="005C59AD" w:rsidP="005C59AD">
      <w:pPr>
        <w:pStyle w:val="NormalWeb"/>
      </w:pPr>
      <w:r>
        <w:t xml:space="preserve">Therefore, according to Rule 4, we </w:t>
      </w:r>
      <w:r>
        <w:rPr>
          <w:rStyle w:val="Strong"/>
        </w:rPr>
        <w:t>cannot prove that [1,1] is safe</w:t>
      </w:r>
      <w:r>
        <w:t>.</w:t>
      </w:r>
    </w:p>
    <w:p w14:paraId="2786BB20" w14:textId="77777777" w:rsidR="005C59AD" w:rsidRDefault="00627A3D" w:rsidP="005C59AD">
      <w:r>
        <w:rPr>
          <w:noProof/>
        </w:rPr>
      </w:r>
      <w:r>
        <w:pict w14:anchorId="03C64A25">
          <v:rect id="Horizontal Line 46" o:spid="_x0000_s1032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6C58912" w14:textId="77777777" w:rsidR="005C59AD" w:rsidRDefault="005C59AD" w:rsidP="005C59AD">
      <w:pPr>
        <w:pStyle w:val="Heading2"/>
      </w:pPr>
      <w:r>
        <w:t>Cell [1,2]</w:t>
      </w:r>
    </w:p>
    <w:p w14:paraId="13287E90" w14:textId="77777777" w:rsidR="005C59AD" w:rsidRDefault="005C59AD" w:rsidP="005C59AD">
      <w:pPr>
        <w:pStyle w:val="NormalWeb"/>
      </w:pPr>
      <w:r>
        <w:t>There is a Stench at [1,2].</w:t>
      </w:r>
    </w:p>
    <w:p w14:paraId="138C19EE" w14:textId="77777777" w:rsidR="005C59AD" w:rsidRDefault="005C59AD" w:rsidP="005C59AD">
      <w:pPr>
        <w:pStyle w:val="NormalWeb"/>
      </w:pPr>
      <w:r>
        <w:t>Therefore:</w:t>
      </w:r>
    </w:p>
    <w:p w14:paraId="00CB7B1C" w14:textId="77777777" w:rsidR="005C59AD" w:rsidRDefault="005C59AD" w:rsidP="005C59AD">
      <w:pPr>
        <w:pStyle w:val="NormalWeb"/>
      </w:pPr>
      <w:r>
        <w:t>[</w:t>
      </w:r>
      <w:r>
        <w:br/>
        <w:t>Wumpus\in{[1,1],[1,3],[2,2]}</w:t>
      </w:r>
      <w:r>
        <w:br/>
        <w:t>]</w:t>
      </w:r>
    </w:p>
    <w:p w14:paraId="193E84C4" w14:textId="77777777" w:rsidR="005C59AD" w:rsidRDefault="005C59AD" w:rsidP="005C59AD">
      <w:pPr>
        <w:pStyle w:val="NormalWeb"/>
      </w:pPr>
      <w:r>
        <w:t>Also, because [1,2] is adjacent to [1,1]:</w:t>
      </w:r>
    </w:p>
    <w:p w14:paraId="0E781166" w14:textId="77777777" w:rsidR="005C59AD" w:rsidRDefault="005C59AD" w:rsidP="005C59AD">
      <w:pPr>
        <w:pStyle w:val="NormalWeb"/>
      </w:pPr>
      <w:r>
        <w:t>[</w:t>
      </w:r>
      <w:r>
        <w:br/>
        <w:t>Pit\in{[1,2],[2,1]}</w:t>
      </w:r>
      <w:r>
        <w:br/>
        <w:t>]</w:t>
      </w:r>
    </w:p>
    <w:p w14:paraId="2F402BE4" w14:textId="77777777" w:rsidR="005C59AD" w:rsidRDefault="005C59AD" w:rsidP="005C59AD">
      <w:pPr>
        <w:pStyle w:val="NormalWeb"/>
      </w:pPr>
      <w:r>
        <w:t xml:space="preserve">Thus [1,2] itself is a </w:t>
      </w:r>
      <w:r>
        <w:rPr>
          <w:rStyle w:val="Strong"/>
        </w:rPr>
        <w:t>possible Pit location</w:t>
      </w:r>
      <w:r>
        <w:t>.</w:t>
      </w:r>
    </w:p>
    <w:p w14:paraId="4BE0A401" w14:textId="77777777" w:rsidR="005C59AD" w:rsidRDefault="005C59AD" w:rsidP="005C59AD">
      <w:pPr>
        <w:pStyle w:val="NormalWeb"/>
      </w:pPr>
      <w:r>
        <w:t>Therefore, [1,2] cannot be confirmed safe.</w:t>
      </w:r>
    </w:p>
    <w:p w14:paraId="04009837" w14:textId="77777777" w:rsidR="005C59AD" w:rsidRDefault="00627A3D" w:rsidP="005C59AD">
      <w:r>
        <w:rPr>
          <w:noProof/>
        </w:rPr>
      </w:r>
      <w:r>
        <w:pict w14:anchorId="59D717B9">
          <v:rect id="Horizontal Line 47" o:spid="_x0000_s1031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5DC29AF" w14:textId="77777777" w:rsidR="005C59AD" w:rsidRDefault="005C59AD" w:rsidP="005C59AD">
      <w:pPr>
        <w:pStyle w:val="Heading2"/>
      </w:pPr>
      <w:r>
        <w:t>Cell [2,2]</w:t>
      </w:r>
    </w:p>
    <w:p w14:paraId="0A37DECB" w14:textId="77777777" w:rsidR="005C59AD" w:rsidRDefault="005C59AD" w:rsidP="005C59AD">
      <w:pPr>
        <w:pStyle w:val="NormalWeb"/>
      </w:pPr>
      <w:r>
        <w:t>We know:</w:t>
      </w:r>
    </w:p>
    <w:p w14:paraId="1C6AB869" w14:textId="77777777" w:rsidR="005C59AD" w:rsidRDefault="005C59AD" w:rsidP="005C59AD">
      <w:pPr>
        <w:pStyle w:val="NormalWeb"/>
      </w:pPr>
      <w:r>
        <w:t>[</w:t>
      </w:r>
      <w:r>
        <w:br/>
        <w:t>Gold[2,2]</w:t>
      </w:r>
      <w:r>
        <w:br/>
        <w:t>]</w:t>
      </w:r>
    </w:p>
    <w:p w14:paraId="4531637E" w14:textId="77777777" w:rsidR="005C59AD" w:rsidRDefault="005C59AD" w:rsidP="005C59AD">
      <w:pPr>
        <w:pStyle w:val="NormalWeb"/>
      </w:pPr>
      <w:r>
        <w:t>But the Stench at [1,2] means:</w:t>
      </w:r>
    </w:p>
    <w:p w14:paraId="12C2C054" w14:textId="77777777" w:rsidR="005C59AD" w:rsidRDefault="005C59AD" w:rsidP="005C59AD">
      <w:pPr>
        <w:pStyle w:val="NormalWeb"/>
      </w:pPr>
      <w:r>
        <w:t>[</w:t>
      </w:r>
      <w:r>
        <w:br/>
        <w:t>Wumpus\in{[1,1],[1,3],[2,2]}</w:t>
      </w:r>
      <w:r>
        <w:br/>
        <w:t>]</w:t>
      </w:r>
    </w:p>
    <w:p w14:paraId="54590B0A" w14:textId="77777777" w:rsidR="005C59AD" w:rsidRDefault="005C59AD" w:rsidP="005C59AD">
      <w:pPr>
        <w:pStyle w:val="NormalWeb"/>
      </w:pPr>
      <w:r>
        <w:t xml:space="preserve">Thus [2,2] is also a </w:t>
      </w:r>
      <w:r>
        <w:rPr>
          <w:rStyle w:val="Strong"/>
        </w:rPr>
        <w:t>possible Wumpus location</w:t>
      </w:r>
      <w:r>
        <w:t>.</w:t>
      </w:r>
    </w:p>
    <w:p w14:paraId="77096522" w14:textId="77777777" w:rsidR="005C59AD" w:rsidRDefault="005C59AD" w:rsidP="005C59AD">
      <w:pPr>
        <w:pStyle w:val="NormalWeb"/>
      </w:pPr>
      <w:r>
        <w:t>Therefore, [2,2] cannot be confirmed safe.</w:t>
      </w:r>
    </w:p>
    <w:p w14:paraId="3E79B5C6" w14:textId="77777777" w:rsidR="005C59AD" w:rsidRDefault="00627A3D" w:rsidP="005C59AD">
      <w:r>
        <w:rPr>
          <w:noProof/>
        </w:rPr>
      </w:r>
      <w:r>
        <w:pict w14:anchorId="0EAC7EDB">
          <v:rect id="Horizontal Line 48" o:spid="_x0000_s1030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E3F4079" w14:textId="77777777" w:rsidR="005C59AD" w:rsidRDefault="005C59AD" w:rsidP="005C59AD">
      <w:pPr>
        <w:pStyle w:val="Heading2"/>
      </w:pPr>
      <w:r>
        <w:t>Final Safety Conclusion</w:t>
      </w:r>
    </w:p>
    <w:p w14:paraId="3B99501A" w14:textId="77777777" w:rsidR="005C59AD" w:rsidRDefault="005C59AD" w:rsidP="005C59AD">
      <w:pPr>
        <w:pStyle w:val="NormalWeb"/>
      </w:pPr>
      <w:r>
        <w:t>Rule 4 requires:</w:t>
      </w:r>
    </w:p>
    <w:p w14:paraId="03A2CFBD" w14:textId="77777777" w:rsidR="005C59AD" w:rsidRDefault="005C59AD" w:rsidP="005C59AD">
      <w:pPr>
        <w:pStyle w:val="NormalWeb"/>
      </w:pPr>
      <w:r>
        <w:t>[</w:t>
      </w:r>
      <w:r>
        <w:br/>
        <w:t>\neg Wumpus[x,y]\land\neg Pit[x,y]</w:t>
      </w:r>
      <w:r>
        <w:br/>
        <w:t>]</w:t>
      </w:r>
    </w:p>
    <w:p w14:paraId="1808346B" w14:textId="77777777" w:rsidR="005C59AD" w:rsidRDefault="005C59AD" w:rsidP="005C59AD">
      <w:pPr>
        <w:pStyle w:val="NormalWeb"/>
      </w:pPr>
      <w:r>
        <w:t>before we can conclude:</w:t>
      </w:r>
    </w:p>
    <w:p w14:paraId="0DCFAD8A" w14:textId="77777777" w:rsidR="005C59AD" w:rsidRDefault="005C59AD" w:rsidP="005C59AD">
      <w:pPr>
        <w:pStyle w:val="NormalWeb"/>
      </w:pPr>
      <w:r>
        <w:t>[</w:t>
      </w:r>
      <w:r>
        <w:br/>
        <w:t>Safe[x,y]</w:t>
      </w:r>
      <w:r>
        <w:br/>
        <w:t>]</w:t>
      </w:r>
    </w:p>
    <w:p w14:paraId="7341313D" w14:textId="77777777" w:rsidR="005C59AD" w:rsidRDefault="005C59AD" w:rsidP="005C59AD">
      <w:pPr>
        <w:pStyle w:val="NormalWeb"/>
      </w:pPr>
      <w:r>
        <w:t>But the KB does not provide sufficient negative information for the cells on the path.</w:t>
      </w:r>
    </w:p>
    <w:p w14:paraId="270AF483" w14:textId="77777777" w:rsidR="005C59AD" w:rsidRDefault="005C59AD" w:rsidP="005C59AD">
      <w:pPr>
        <w:pStyle w:val="NormalWeb"/>
      </w:pPr>
      <w:r>
        <w:t>Therefore:</w:t>
      </w:r>
    </w:p>
    <w:p w14:paraId="6A530919" w14:textId="77777777" w:rsidR="005C59AD" w:rsidRDefault="005C59AD" w:rsidP="005C59AD">
      <w:pPr>
        <w:pStyle w:val="NormalWeb"/>
      </w:pPr>
      <w:r>
        <w:t>[</w:t>
      </w:r>
      <w:r>
        <w:br/>
        <w:t>\boxed{\text{The path cannot be confirmed safe.}}</w:t>
      </w:r>
      <w:r>
        <w:br/>
        <w:t>]</w:t>
      </w:r>
    </w:p>
    <w:p w14:paraId="0E90F72D" w14:textId="77777777" w:rsidR="005C59AD" w:rsidRDefault="005C59AD" w:rsidP="005C59AD">
      <w:pPr>
        <w:pStyle w:val="NormalWeb"/>
      </w:pPr>
      <w:r>
        <w:t>In particular:</w:t>
      </w:r>
    </w:p>
    <w:p w14:paraId="6A672CD2" w14:textId="77777777" w:rsidR="005C59AD" w:rsidRDefault="005C59AD" w:rsidP="005C59AD">
      <w:pPr>
        <w:pStyle w:val="NormalWeb"/>
        <w:numPr>
          <w:ilvl w:val="0"/>
          <w:numId w:val="11"/>
        </w:numPr>
      </w:pPr>
      <w:r>
        <w:t>[1,1] — safety not proven.</w:t>
      </w:r>
    </w:p>
    <w:p w14:paraId="132F6C54" w14:textId="77777777" w:rsidR="005C59AD" w:rsidRDefault="005C59AD" w:rsidP="005C59AD">
      <w:pPr>
        <w:pStyle w:val="NormalWeb"/>
        <w:numPr>
          <w:ilvl w:val="0"/>
          <w:numId w:val="11"/>
        </w:numPr>
      </w:pPr>
      <w:r>
        <w:t>[1,2] — possible Pit location.</w:t>
      </w:r>
    </w:p>
    <w:p w14:paraId="1D5B858B" w14:textId="77777777" w:rsidR="005C59AD" w:rsidRDefault="005C59AD" w:rsidP="005C59AD">
      <w:pPr>
        <w:pStyle w:val="NormalWeb"/>
        <w:numPr>
          <w:ilvl w:val="0"/>
          <w:numId w:val="11"/>
        </w:numPr>
      </w:pPr>
      <w:r>
        <w:t>[2,2] — possible Wumpus location and contains the gold.</w:t>
      </w:r>
    </w:p>
    <w:p w14:paraId="5B1EF3B8" w14:textId="77777777" w:rsidR="005C59AD" w:rsidRDefault="005C59AD" w:rsidP="005C59AD">
      <w:pPr>
        <w:pStyle w:val="NormalWeb"/>
      </w:pPr>
      <w:r>
        <w:t xml:space="preserve">Hence the agent </w:t>
      </w:r>
      <w:r>
        <w:rPr>
          <w:rStyle w:val="Strong"/>
        </w:rPr>
        <w:t>should not assume that the path is safe</w:t>
      </w:r>
      <w:r>
        <w:t xml:space="preserve"> based on the current knowledge.</w:t>
      </w:r>
    </w:p>
    <w:p w14:paraId="4D78CBF6" w14:textId="77777777" w:rsidR="005C59AD" w:rsidRDefault="00627A3D" w:rsidP="005C59AD">
      <w:r>
        <w:rPr>
          <w:noProof/>
        </w:rPr>
      </w:r>
      <w:r>
        <w:pict w14:anchorId="1CC7AC91">
          <v:rect id="Horizontal Line 49" o:spid="_x0000_s1029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E356859" w14:textId="77777777" w:rsidR="005C59AD" w:rsidRDefault="005C59AD" w:rsidP="005C59AD">
      <w:pPr>
        <w:pStyle w:val="Heading1"/>
      </w:pPr>
      <w:r>
        <w:t>Overall Conclusions</w:t>
      </w:r>
    </w:p>
    <w:p w14:paraId="51F0D8DA" w14:textId="77777777" w:rsidR="005C59AD" w:rsidRDefault="005C59AD" w:rsidP="005C59AD">
      <w:pPr>
        <w:pStyle w:val="Heading2"/>
      </w:pPr>
      <w:r>
        <w:t>Case Study 1</w:t>
      </w:r>
    </w:p>
    <w:p w14:paraId="1FBBF7B7" w14:textId="77777777" w:rsidR="005C59AD" w:rsidRDefault="005C59AD" w:rsidP="005C59AD">
      <w:pPr>
        <w:pStyle w:val="NormalWeb"/>
      </w:pPr>
      <w:r>
        <w:t>Forward and backward chaining both establish:</w:t>
      </w:r>
    </w:p>
    <w:p w14:paraId="091AFD21" w14:textId="77777777" w:rsidR="005C59AD" w:rsidRDefault="005C59AD" w:rsidP="005C59AD">
      <w:pPr>
        <w:pStyle w:val="NormalWeb"/>
      </w:pPr>
      <w:r>
        <w:t>[</w:t>
      </w:r>
      <w:r>
        <w:br/>
        <w:t>\boxed{Pneumonia(A)}</w:t>
      </w:r>
      <w:r>
        <w:br/>
        <w:t>]</w:t>
      </w:r>
    </w:p>
    <w:p w14:paraId="6B6D7FB3" w14:textId="77777777" w:rsidR="005C59AD" w:rsidRDefault="005C59AD" w:rsidP="005C59AD">
      <w:pPr>
        <w:pStyle w:val="NormalWeb"/>
      </w:pPr>
      <w:r>
        <w:t>Patient A also satisfies the conditions for possible Flu.</w:t>
      </w:r>
    </w:p>
    <w:p w14:paraId="62C8F661" w14:textId="77777777" w:rsidR="005C59AD" w:rsidRDefault="00627A3D" w:rsidP="005C59AD">
      <w:r>
        <w:rPr>
          <w:noProof/>
        </w:rPr>
      </w:r>
      <w:r>
        <w:pict w14:anchorId="083FA303">
          <v:rect id="Horizontal Line 50" o:spid="_x0000_s1028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2A0C6EC" w14:textId="77777777" w:rsidR="005C59AD" w:rsidRDefault="005C59AD" w:rsidP="005C59AD">
      <w:pPr>
        <w:pStyle w:val="Heading2"/>
      </w:pPr>
      <w:r>
        <w:t>Case Study 2</w:t>
      </w:r>
    </w:p>
    <w:p w14:paraId="7CFC23D9" w14:textId="77777777" w:rsidR="005C59AD" w:rsidRDefault="005C59AD" w:rsidP="005C59AD">
      <w:pPr>
        <w:pStyle w:val="NormalWeb"/>
      </w:pPr>
      <w:r>
        <w:t>Using unification and resolution:</w:t>
      </w:r>
    </w:p>
    <w:p w14:paraId="6FF82D0C" w14:textId="77777777" w:rsidR="005C59AD" w:rsidRDefault="005C59AD" w:rsidP="005C59AD">
      <w:pPr>
        <w:pStyle w:val="NormalWeb"/>
      </w:pPr>
      <w:r>
        <w:t>[</w:t>
      </w:r>
      <w:r>
        <w:br/>
        <w:t>\boxed{ClearPath(Ambulance)}</w:t>
      </w:r>
      <w:r>
        <w:br/>
        <w:t>]</w:t>
      </w:r>
    </w:p>
    <w:p w14:paraId="1EE510E2" w14:textId="77777777" w:rsidR="005C59AD" w:rsidRDefault="005C59AD" w:rsidP="005C59AD">
      <w:pPr>
        <w:pStyle w:val="NormalWeb"/>
      </w:pPr>
      <w:r>
        <w:t>[</w:t>
      </w:r>
      <w:r>
        <w:br/>
        <w:t>\boxed{GreenSignal(Ambulance)}</w:t>
      </w:r>
      <w:r>
        <w:br/>
        <w:t>]</w:t>
      </w:r>
    </w:p>
    <w:p w14:paraId="54C57AC1" w14:textId="77777777" w:rsidR="005C59AD" w:rsidRDefault="005C59AD" w:rsidP="005C59AD">
      <w:pPr>
        <w:pStyle w:val="NormalWeb"/>
      </w:pPr>
      <w:r>
        <w:t>[</w:t>
      </w:r>
      <w:r>
        <w:br/>
        <w:t>\boxed{Proceed(CarA)}</w:t>
      </w:r>
      <w:r>
        <w:br/>
        <w:t>]</w:t>
      </w:r>
    </w:p>
    <w:p w14:paraId="370310FC" w14:textId="77777777" w:rsidR="005C59AD" w:rsidRDefault="005C59AD" w:rsidP="005C59AD">
      <w:pPr>
        <w:pStyle w:val="NormalWeb"/>
      </w:pPr>
      <w:r>
        <w:t>are derived. For multiple emergency vehicles, additional priority and coordination rules are required.</w:t>
      </w:r>
    </w:p>
    <w:p w14:paraId="0BAF6958" w14:textId="77777777" w:rsidR="005C59AD" w:rsidRDefault="00627A3D" w:rsidP="005C59AD">
      <w:r>
        <w:rPr>
          <w:noProof/>
        </w:rPr>
      </w:r>
      <w:r>
        <w:pict w14:anchorId="2DAFD7B3">
          <v:rect id="Horizontal Line 51" o:spid="_x0000_s1027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369079E" w14:textId="77777777" w:rsidR="005C59AD" w:rsidRDefault="005C59AD" w:rsidP="005C59AD">
      <w:pPr>
        <w:pStyle w:val="Heading2"/>
      </w:pPr>
      <w:r>
        <w:t>Case Study 3</w:t>
      </w:r>
    </w:p>
    <w:p w14:paraId="4F563082" w14:textId="77777777" w:rsidR="005C59AD" w:rsidRDefault="005C59AD" w:rsidP="005C59AD">
      <w:pPr>
        <w:pStyle w:val="NormalWeb"/>
      </w:pPr>
      <w:r>
        <w:t>Resolution proves:</w:t>
      </w:r>
    </w:p>
    <w:p w14:paraId="388FCB96" w14:textId="77777777" w:rsidR="005C59AD" w:rsidRDefault="005C59AD" w:rsidP="005C59AD">
      <w:pPr>
        <w:pStyle w:val="NormalWeb"/>
      </w:pPr>
      <w:r>
        <w:t>[</w:t>
      </w:r>
      <w:r>
        <w:br/>
        <w:t>\boxed{ApplyDripMethod}</w:t>
      </w:r>
      <w:r>
        <w:br/>
        <w:t>]</w:t>
      </w:r>
    </w:p>
    <w:p w14:paraId="7F820398" w14:textId="77777777" w:rsidR="005C59AD" w:rsidRDefault="005C59AD" w:rsidP="005C59AD">
      <w:pPr>
        <w:pStyle w:val="NormalWeb"/>
      </w:pPr>
      <w:r>
        <w:t xml:space="preserve">When </w:t>
      </w:r>
      <w:r>
        <w:rPr>
          <w:rStyle w:val="HTMLCode"/>
        </w:rPr>
        <w:t>SoilDry</w:t>
      </w:r>
      <w:r>
        <w:t xml:space="preserve"> is removed, </w:t>
      </w:r>
      <w:r>
        <w:rPr>
          <w:rStyle w:val="HTMLCode"/>
        </w:rPr>
        <w:t>IrrigationNeeded</w:t>
      </w:r>
      <w:r>
        <w:t xml:space="preserve"> and </w:t>
      </w:r>
      <w:r>
        <w:rPr>
          <w:rStyle w:val="HTMLCode"/>
        </w:rPr>
        <w:t>ApplyDripMethod</w:t>
      </w:r>
      <w:r>
        <w:t xml:space="preserve"> can no longer be derived. However, </w:t>
      </w:r>
      <w:r>
        <w:rPr>
          <w:rStyle w:val="Strong"/>
        </w:rPr>
        <w:t>CropAtRisk also cannot be derived</w:t>
      </w:r>
      <w:r>
        <w:t xml:space="preserve">, because lack of evidence for </w:t>
      </w:r>
      <w:r>
        <w:rPr>
          <w:rStyle w:val="HTMLCode"/>
        </w:rPr>
        <w:t>ApplyDripMethod</w:t>
      </w:r>
      <w:r>
        <w:t xml:space="preserve"> is not the same as evidence for </w:t>
      </w:r>
      <w:r>
        <w:rPr>
          <w:rStyle w:val="HTMLCode"/>
        </w:rPr>
        <w:t>¬ApplyDripMethod</w:t>
      </w:r>
      <w:r>
        <w:t>.</w:t>
      </w:r>
    </w:p>
    <w:p w14:paraId="39D0D0B6" w14:textId="77777777" w:rsidR="005C59AD" w:rsidRDefault="00627A3D" w:rsidP="005C59AD">
      <w:r>
        <w:rPr>
          <w:noProof/>
        </w:rPr>
      </w:r>
      <w:r>
        <w:pict w14:anchorId="7ED0710F">
          <v:rect id="Horizontal Line 52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kemQY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AE39E93" w14:textId="77777777" w:rsidR="005C59AD" w:rsidRDefault="005C59AD" w:rsidP="005C59AD">
      <w:pPr>
        <w:pStyle w:val="Heading2"/>
      </w:pPr>
      <w:r>
        <w:t>Case Study 4</w:t>
      </w:r>
    </w:p>
    <w:p w14:paraId="294739AE" w14:textId="77777777" w:rsidR="005C59AD" w:rsidRDefault="005C59AD" w:rsidP="005C59AD">
      <w:pPr>
        <w:pStyle w:val="NormalWeb"/>
      </w:pPr>
      <w:r>
        <w:t>The agent derives:</w:t>
      </w:r>
    </w:p>
    <w:p w14:paraId="2C7C9E9B" w14:textId="77777777" w:rsidR="005C59AD" w:rsidRDefault="005C59AD" w:rsidP="005C59AD">
      <w:pPr>
        <w:pStyle w:val="NormalWeb"/>
      </w:pPr>
      <w:r>
        <w:t>[</w:t>
      </w:r>
      <w:r>
        <w:br/>
        <w:t>\boxed{Gold[2,2]}</w:t>
      </w:r>
      <w:r>
        <w:br/>
        <w:t>]</w:t>
      </w:r>
    </w:p>
    <w:p w14:paraId="43DD6458" w14:textId="77777777" w:rsidR="005C59AD" w:rsidRDefault="005C59AD" w:rsidP="005C59AD">
      <w:pPr>
        <w:pStyle w:val="NormalWeb"/>
      </w:pPr>
      <w:r>
        <w:t>[</w:t>
      </w:r>
      <w:r>
        <w:br/>
        <w:t>\boxed{Wumpus\in{[1,1],[1,3],[2,2]}}</w:t>
      </w:r>
      <w:r>
        <w:br/>
        <w:t>]</w:t>
      </w:r>
    </w:p>
    <w:p w14:paraId="1F5F5B1D" w14:textId="77777777" w:rsidR="005C59AD" w:rsidRDefault="005C59AD" w:rsidP="005C59AD">
      <w:pPr>
        <w:pStyle w:val="NormalWeb"/>
      </w:pPr>
      <w:r>
        <w:t>[</w:t>
      </w:r>
      <w:r>
        <w:br/>
        <w:t>\boxed{Pit\in{[1,2],[2,1]}}</w:t>
      </w:r>
      <w:r>
        <w:br/>
        <w:t>]</w:t>
      </w:r>
    </w:p>
    <w:p w14:paraId="28372487" w14:textId="77777777" w:rsidR="005C59AD" w:rsidRDefault="005C59AD" w:rsidP="005C59AD">
      <w:pPr>
        <w:pStyle w:val="NormalWeb"/>
      </w:pPr>
      <w:r>
        <w:t xml:space="preserve">The proposed path is </w:t>
      </w:r>
      <w:r>
        <w:rPr>
          <w:rStyle w:val="Strong"/>
        </w:rPr>
        <w:t>not provably safe</w:t>
      </w:r>
      <w:r>
        <w:t xml:space="preserve"> with the given knowledge base.</w:t>
      </w:r>
    </w:p>
    <w:p w14:paraId="15E0AA76" w14:textId="77777777" w:rsidR="00826BDA" w:rsidRDefault="00826BDA" w:rsidP="001D603B">
      <w:pPr>
        <w:spacing w:before="160" w:after="60"/>
        <w:rPr>
          <w:rFonts w:ascii="Arial" w:eastAsia="Arial" w:hAnsi="Arial" w:cs="Arial"/>
          <w:color w:val="000000"/>
          <w:sz w:val="24"/>
          <w:szCs w:val="24"/>
        </w:rPr>
      </w:pPr>
    </w:p>
    <w:sectPr w:rsidR="00826BDA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93CCEDC-9C24-4742-B55D-0D0AB7441F99}"/>
    <w:embedBold r:id="rId2" w:fontKey="{CE0D6F9D-637D-CB40-9B66-6D4667ACACF9}"/>
    <w:embedItalic r:id="rId3" w:fontKey="{2CC782BC-5FCA-A943-BC4E-6018DF675802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1FD94666-AC55-D94B-B6ED-6217FA18FE4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085A84B3-CB4F-9643-B0B3-AFD1967722E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EEEA6BE-6802-1642-9889-107E13E0B9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CEDCC71-BCE7-7949-B994-D0354FAF2EA2}"/>
    <w:embedBold r:id="rId8" w:fontKey="{1E3FBD62-76A6-B04E-801B-8505CDE3A04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BD5CDA6B-930C-E140-949C-99E6AFF3ACA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0" w:fontKey="{60CD18C0-C118-F54B-AC86-D75CBF6AAE76}"/>
    <w:embedBold r:id="rId11" w:fontKey="{656BB05D-3413-4040-ACD9-816C994FE239}"/>
    <w:embedItalic r:id="rId12" w:fontKey="{873F5926-C1ED-BE41-913C-37608B23873F}"/>
    <w:embedBoldItalic r:id="rId13" w:fontKey="{3EE0B897-2B08-364A-85EF-BAA63BF0DD30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B7FB08A3-9A0C-4546-B799-7C67EE03D38D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EB8242DA-9246-154E-AFAD-252034DF3B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6" w:fontKey="{2E4EA01A-F60B-FB45-A859-09807EABE0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556381F"/>
    <w:multiLevelType w:val="multilevel"/>
    <w:tmpl w:val="64048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2F37A9"/>
    <w:multiLevelType w:val="multilevel"/>
    <w:tmpl w:val="13A0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74443"/>
    <w:multiLevelType w:val="multilevel"/>
    <w:tmpl w:val="2518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43111"/>
    <w:multiLevelType w:val="multilevel"/>
    <w:tmpl w:val="2ED05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4D6388"/>
    <w:multiLevelType w:val="multilevel"/>
    <w:tmpl w:val="50AE81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7E3285"/>
    <w:multiLevelType w:val="multilevel"/>
    <w:tmpl w:val="9D289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ADCABA"/>
    <w:multiLevelType w:val="multilevel"/>
    <w:tmpl w:val="59ADCA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C172FBA"/>
    <w:multiLevelType w:val="multilevel"/>
    <w:tmpl w:val="67CC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547BA"/>
    <w:multiLevelType w:val="multilevel"/>
    <w:tmpl w:val="C4BA8B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871951">
    <w:abstractNumId w:val="1"/>
  </w:num>
  <w:num w:numId="2" w16cid:durableId="1976250484">
    <w:abstractNumId w:val="0"/>
  </w:num>
  <w:num w:numId="3" w16cid:durableId="1297831895">
    <w:abstractNumId w:val="8"/>
  </w:num>
  <w:num w:numId="4" w16cid:durableId="5987264">
    <w:abstractNumId w:val="2"/>
  </w:num>
  <w:num w:numId="5" w16cid:durableId="1876044135">
    <w:abstractNumId w:val="4"/>
  </w:num>
  <w:num w:numId="6" w16cid:durableId="20447617">
    <w:abstractNumId w:val="3"/>
  </w:num>
  <w:num w:numId="7" w16cid:durableId="662784641">
    <w:abstractNumId w:val="7"/>
  </w:num>
  <w:num w:numId="8" w16cid:durableId="856893516">
    <w:abstractNumId w:val="10"/>
  </w:num>
  <w:num w:numId="9" w16cid:durableId="1951619162">
    <w:abstractNumId w:val="5"/>
  </w:num>
  <w:num w:numId="10" w16cid:durableId="690691733">
    <w:abstractNumId w:val="6"/>
  </w:num>
  <w:num w:numId="11" w16cid:durableId="103233834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22"/>
  <w:embedTrueTypeFont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BDA"/>
    <w:rsid w:val="0006077F"/>
    <w:rsid w:val="000E7E79"/>
    <w:rsid w:val="001D603B"/>
    <w:rsid w:val="002C6FA1"/>
    <w:rsid w:val="005C59AD"/>
    <w:rsid w:val="006117DA"/>
    <w:rsid w:val="00627A3D"/>
    <w:rsid w:val="007E518E"/>
    <w:rsid w:val="007F0F35"/>
    <w:rsid w:val="00826BDA"/>
    <w:rsid w:val="00991500"/>
    <w:rsid w:val="00F1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8"/>
    <o:shapelayout v:ext="edit">
      <o:idmap v:ext="edit" data="1"/>
    </o:shapelayout>
  </w:shapeDefaults>
  <w:decimalSymbol w:val="."/>
  <w:listSeparator w:val=","/>
  <w14:docId w14:val="62C7BCDB"/>
  <w15:docId w15:val="{0CA48AC8-842C-439B-BC08-CD4FA5B2E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5C59A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5C59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C59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C59AD"/>
    <w:rPr>
      <w:rFonts w:ascii="Courier New" w:eastAsia="Times New Roman" w:hAnsi="Courier New" w:cs="Courier New"/>
      <w:lang w:val="en-IN" w:eastAsia="en-GB"/>
    </w:rPr>
  </w:style>
  <w:style w:type="character" w:styleId="HTMLCode">
    <w:name w:val="HTML Code"/>
    <w:basedOn w:val="DefaultParagraphFont"/>
    <w:uiPriority w:val="99"/>
    <w:unhideWhenUsed/>
    <w:rsid w:val="005C59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3381</Words>
  <Characters>19241</Characters>
  <Application>Microsoft Office Word</Application>
  <DocSecurity>0</DocSecurity>
  <Lines>836</Lines>
  <Paragraphs>426</Paragraphs>
  <ScaleCrop>false</ScaleCrop>
  <Company/>
  <LinksUpToDate>false</LinksUpToDate>
  <CharactersWithSpaces>22196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Abhishek dass Kappala</cp:lastModifiedBy>
  <cp:revision>7</cp:revision>
  <dcterms:created xsi:type="dcterms:W3CDTF">2026-08-17T07:53:00Z</dcterms:created>
  <dcterms:modified xsi:type="dcterms:W3CDTF">2026-08-17T08:11:00Z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B3800891230C478BB598D946C9A012FB_13</vt:lpwstr>
  </property>
</Properties>
</file>